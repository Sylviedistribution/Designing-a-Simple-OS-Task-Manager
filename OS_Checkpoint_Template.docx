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478DB">
      <w:pPr>
        <w:jc w:val="center"/>
        <w:rPr>
          <w:rFonts w:hint="eastAsia" w:ascii="SimSun-ExtB" w:hAnsi="SimSun-ExtB" w:eastAsia="SimSun-ExtB" w:cs="SimSun-ExtB"/>
        </w:rPr>
      </w:pPr>
      <w:r>
        <w:rPr>
          <w:rFonts w:hint="eastAsia" w:ascii="SimSun-ExtB" w:hAnsi="SimSun-ExtB" w:eastAsia="SimSun-ExtB" w:cs="SimSun-ExtB"/>
          <w:b/>
          <w:sz w:val="36"/>
        </w:rPr>
        <w:t>Operating System Checkpoint – Task Management Simulation</w:t>
      </w:r>
    </w:p>
    <w:p w14:paraId="72F9622C">
      <w:pPr>
        <w:rPr>
          <w:rFonts w:hint="eastAsia" w:ascii="SimSun-ExtB" w:hAnsi="SimSun-ExtB" w:eastAsia="SimSun-ExtB" w:cs="SimSun-ExtB"/>
        </w:rPr>
      </w:pPr>
    </w:p>
    <w:p w14:paraId="6754C7B4">
      <w:pPr>
        <w:rPr>
          <w:rFonts w:hint="eastAsia" w:ascii="SimSun-ExtB" w:hAnsi="SimSun-ExtB" w:eastAsia="SimSun-ExtB" w:cs="SimSun-ExtB"/>
          <w:lang w:val="en-US"/>
        </w:rPr>
      </w:pPr>
      <w:r>
        <w:rPr>
          <w:rFonts w:hint="eastAsia" w:ascii="SimSun-ExtB" w:hAnsi="SimSun-ExtB" w:eastAsia="SimSun-ExtB" w:cs="SimSun-ExtB"/>
          <w:b/>
        </w:rPr>
        <w:t xml:space="preserve">Name: </w:t>
      </w:r>
      <w:r>
        <w:rPr>
          <w:rFonts w:hint="eastAsia" w:ascii="SimSun-ExtB" w:hAnsi="SimSun-ExtB" w:eastAsia="SimSun-ExtB" w:cs="SimSun-ExtB"/>
          <w:lang w:val="en-US"/>
        </w:rPr>
        <w:t>Sylvestre IBOMBO GAKOSSO</w:t>
      </w:r>
    </w:p>
    <w:p w14:paraId="1BCA6B49">
      <w:pPr>
        <w:rPr>
          <w:rFonts w:hint="eastAsia" w:ascii="SimSun-ExtB" w:hAnsi="SimSun-ExtB" w:eastAsia="SimSun-ExtB" w:cs="SimSun-ExtB"/>
          <w:b w:val="0"/>
          <w:bCs/>
          <w:lang w:val="en-US"/>
        </w:rPr>
      </w:pPr>
      <w:r>
        <w:rPr>
          <w:rFonts w:hint="eastAsia" w:ascii="SimSun-ExtB" w:hAnsi="SimSun-ExtB" w:eastAsia="SimSun-ExtB" w:cs="SimSun-ExtB"/>
          <w:b/>
        </w:rPr>
        <w:t>Date:</w:t>
      </w:r>
      <w:r>
        <w:rPr>
          <w:rFonts w:hint="eastAsia" w:ascii="SimSun-ExtB" w:hAnsi="SimSun-ExtB" w:eastAsia="SimSun-ExtB" w:cs="SimSun-ExtB"/>
          <w:b/>
          <w:lang w:val="en-US"/>
        </w:rPr>
        <w:t xml:space="preserve"> </w:t>
      </w:r>
      <w:r>
        <w:rPr>
          <w:rFonts w:hint="eastAsia" w:ascii="SimSun-ExtB" w:hAnsi="SimSun-ExtB" w:eastAsia="SimSun-ExtB" w:cs="SimSun-ExtB"/>
          <w:b w:val="0"/>
          <w:bCs/>
          <w:lang w:val="en-US"/>
        </w:rPr>
        <w:t>11/05/2026</w:t>
      </w:r>
    </w:p>
    <w:p w14:paraId="45FA3D9C">
      <w:pPr>
        <w:rPr>
          <w:rFonts w:hint="eastAsia" w:ascii="SimSun-ExtB" w:hAnsi="SimSun-ExtB" w:eastAsia="SimSun-ExtB" w:cs="SimSun-ExtB"/>
          <w:b w:val="0"/>
          <w:bCs/>
        </w:rPr>
      </w:pPr>
      <w:r>
        <w:rPr>
          <w:rFonts w:hint="eastAsia" w:ascii="SimSun-ExtB" w:hAnsi="SimSun-ExtB" w:eastAsia="SimSun-ExtB" w:cs="SimSun-ExtB"/>
          <w:b/>
        </w:rPr>
        <w:t xml:space="preserve">Course / Class: </w:t>
      </w:r>
      <w:r>
        <w:rPr>
          <w:rFonts w:hint="eastAsia" w:ascii="SimSun-ExtB" w:hAnsi="SimSun-ExtB" w:eastAsia="SimSun-ExtB" w:cs="SimSun-ExtB"/>
          <w:b w:val="0"/>
          <w:bCs/>
        </w:rPr>
        <w:t>Introduction to Operating Systems</w:t>
      </w:r>
    </w:p>
    <w:p w14:paraId="710F4DB4">
      <w:pPr>
        <w:rPr>
          <w:rFonts w:hint="eastAsia" w:ascii="SimSun-ExtB" w:hAnsi="SimSun-ExtB" w:eastAsia="SimSun-ExtB" w:cs="SimSun-ExtB"/>
        </w:rPr>
      </w:pPr>
      <w:r>
        <w:rPr>
          <w:rFonts w:hint="eastAsia" w:ascii="SimSun-ExtB" w:hAnsi="SimSun-ExtB" w:eastAsia="SimSun-ExtB" w:cs="SimSun-ExtB"/>
          <w:b/>
        </w:rPr>
        <w:t>Introduction</w:t>
      </w:r>
    </w:p>
    <w:p w14:paraId="5B58FA48">
      <w:pPr>
        <w:rPr>
          <w:rFonts w:hint="eastAsia" w:ascii="SimSun-ExtB" w:hAnsi="SimSun-ExtB" w:eastAsia="SimSun-ExtB" w:cs="SimSun-ExtB"/>
        </w:rPr>
      </w:pPr>
      <w:r>
        <w:rPr>
          <w:rFonts w:hint="eastAsia" w:ascii="SimSun-ExtB" w:hAnsi="SimSun-ExtB" w:eastAsia="SimSun-ExtB" w:cs="SimSun-ExtB"/>
        </w:rPr>
        <w:t>In this assignment, we simulate several essential mechanisms of an operating system: CPU scheduling, process synchronization, memory management via paging, and disk access optimization. Each section contains a simulation, calculations, and an analysis.</w:t>
      </w:r>
      <w:r>
        <w:rPr>
          <w:rFonts w:hint="eastAsia" w:ascii="SimSun-ExtB" w:hAnsi="SimSun-ExtB" w:eastAsia="SimSun-ExtB" w:cs="SimSun-ExtB"/>
          <w:b/>
          <w:sz w:val="28"/>
        </w:rPr>
        <w:t>Part 1: Process Scheduling</w:t>
      </w:r>
    </w:p>
    <w:p w14:paraId="4A3407B7">
      <w:pPr>
        <w:rPr>
          <w:rFonts w:hint="eastAsia" w:ascii="SimSun-ExtB" w:hAnsi="SimSun-ExtB" w:eastAsia="SimSun-ExtB" w:cs="SimSun-ExtB"/>
        </w:rPr>
      </w:pPr>
      <w:r>
        <w:rPr>
          <w:rFonts w:hint="eastAsia" w:ascii="SimSun-ExtB" w:hAnsi="SimSun-ExtB" w:eastAsia="SimSun-ExtB" w:cs="SimSun-ExtB"/>
          <w:b/>
        </w:rPr>
        <w:t>Given Processes</w:t>
      </w:r>
    </w:p>
    <w:tbl>
      <w:tblPr>
        <w:tblStyle w:val="37"/>
        <w:tblW w:w="0" w:type="auto"/>
        <w:tblInd w:w="0" w:type="dxa"/>
        <w:tblLayout w:type="autofit"/>
        <w:tblCellMar>
          <w:top w:w="0" w:type="dxa"/>
          <w:left w:w="108" w:type="dxa"/>
          <w:bottom w:w="0" w:type="dxa"/>
          <w:right w:w="108" w:type="dxa"/>
        </w:tblCellMar>
      </w:tblPr>
      <w:tblGrid>
        <w:gridCol w:w="2880"/>
        <w:gridCol w:w="2880"/>
        <w:gridCol w:w="2880"/>
      </w:tblGrid>
      <w:tr w14:paraId="214CDA84">
        <w:tblPrEx>
          <w:tblCellMar>
            <w:top w:w="0" w:type="dxa"/>
            <w:left w:w="108" w:type="dxa"/>
            <w:bottom w:w="0" w:type="dxa"/>
            <w:right w:w="108" w:type="dxa"/>
          </w:tblCellMar>
        </w:tblPrEx>
        <w:tc>
          <w:tcPr>
            <w:tcW w:w="2880" w:type="dxa"/>
            <w:tcBorders>
              <w:top w:val="single" w:color="000000" w:sz="4" w:space="0"/>
              <w:left w:val="single" w:color="000000" w:sz="4" w:space="0"/>
              <w:bottom w:val="single" w:color="000000" w:sz="4" w:space="0"/>
              <w:right w:val="single" w:color="000000" w:sz="4" w:space="0"/>
              <w:tl2br w:val="nil"/>
            </w:tcBorders>
            <w:shd w:val="clear" w:color="auto" w:fill="FFFFFF"/>
          </w:tcPr>
          <w:p w14:paraId="45AED498">
            <w:pPr>
              <w:rPr>
                <w:rFonts w:hint="eastAsia" w:ascii="SimSun-ExtB" w:hAnsi="SimSun-ExtB" w:eastAsia="SimSun-ExtB" w:cs="SimSun-ExtB"/>
                <w:b w:val="0"/>
                <w:color w:val="000000"/>
              </w:rPr>
            </w:pPr>
            <w:r>
              <w:rPr>
                <w:rFonts w:hint="eastAsia" w:ascii="SimSun-ExtB" w:hAnsi="SimSun-ExtB" w:eastAsia="SimSun-ExtB" w:cs="SimSun-ExtB"/>
                <w:b w:val="0"/>
                <w:color w:val="000000"/>
              </w:rPr>
              <w:t>Process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367171BC">
            <w:pPr>
              <w:rPr>
                <w:rFonts w:hint="eastAsia" w:ascii="SimSun-ExtB" w:hAnsi="SimSun-ExtB" w:eastAsia="SimSun-ExtB" w:cs="SimSun-ExtB"/>
                <w:b w:val="0"/>
                <w:color w:val="000000"/>
              </w:rPr>
            </w:pPr>
            <w:r>
              <w:rPr>
                <w:rFonts w:hint="eastAsia" w:ascii="SimSun-ExtB" w:hAnsi="SimSun-ExtB" w:eastAsia="SimSun-ExtB" w:cs="SimSun-ExtB"/>
                <w:b w:val="0"/>
                <w:color w:val="000000"/>
              </w:rPr>
              <w:t>Arrival Time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327E4C90">
            <w:pPr>
              <w:rPr>
                <w:rFonts w:hint="eastAsia" w:ascii="SimSun-ExtB" w:hAnsi="SimSun-ExtB" w:eastAsia="SimSun-ExtB" w:cs="SimSun-ExtB"/>
                <w:b w:val="0"/>
                <w:color w:val="000000"/>
              </w:rPr>
            </w:pPr>
            <w:r>
              <w:rPr>
                <w:rFonts w:hint="eastAsia" w:ascii="SimSun-ExtB" w:hAnsi="SimSun-ExtB" w:eastAsia="SimSun-ExtB" w:cs="SimSun-ExtB"/>
                <w:b w:val="0"/>
                <w:color w:val="000000"/>
              </w:rPr>
              <w:t>Burst Time</w:t>
            </w:r>
          </w:p>
        </w:tc>
      </w:tr>
      <w:tr w14:paraId="30177A7B">
        <w:tblPrEx>
          <w:tblCellMar>
            <w:top w:w="0" w:type="dxa"/>
            <w:left w:w="108" w:type="dxa"/>
            <w:bottom w:w="0" w:type="dxa"/>
            <w:right w:w="108" w:type="dxa"/>
          </w:tblCellMar>
        </w:tblPrEx>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4798A89C">
            <w:pPr>
              <w:rPr>
                <w:rFonts w:hint="eastAsia" w:ascii="SimSun-ExtB" w:hAnsi="SimSun-ExtB" w:eastAsia="SimSun-ExtB" w:cs="SimSun-ExtB"/>
                <w:b w:val="0"/>
                <w:color w:val="000000"/>
              </w:rPr>
            </w:pPr>
            <w:r>
              <w:rPr>
                <w:rFonts w:hint="eastAsia" w:ascii="SimSun-ExtB" w:hAnsi="SimSun-ExtB" w:eastAsia="SimSun-ExtB" w:cs="SimSun-ExtB"/>
                <w:b w:val="0"/>
                <w:color w:val="000000"/>
              </w:rPr>
              <w:t>P1</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7E0A21CF">
            <w:pPr>
              <w:rPr>
                <w:rFonts w:hint="eastAsia" w:ascii="SimSun-ExtB" w:hAnsi="SimSun-ExtB" w:eastAsia="SimSun-ExtB" w:cs="SimSun-ExtB"/>
                <w:b w:val="0"/>
                <w:color w:val="000000"/>
              </w:rPr>
            </w:pPr>
            <w:r>
              <w:rPr>
                <w:rFonts w:hint="eastAsia" w:ascii="SimSun-ExtB" w:hAnsi="SimSun-ExtB" w:eastAsia="SimSun-ExtB" w:cs="SimSun-ExtB"/>
                <w:b w:val="0"/>
                <w:color w:val="000000"/>
              </w:rPr>
              <w:t>0</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2B9C9633">
            <w:pPr>
              <w:rPr>
                <w:rFonts w:hint="eastAsia" w:ascii="SimSun-ExtB" w:hAnsi="SimSun-ExtB" w:eastAsia="SimSun-ExtB" w:cs="SimSun-ExtB"/>
                <w:b w:val="0"/>
                <w:color w:val="000000"/>
              </w:rPr>
            </w:pPr>
            <w:r>
              <w:rPr>
                <w:rFonts w:hint="eastAsia" w:ascii="SimSun-ExtB" w:hAnsi="SimSun-ExtB" w:eastAsia="SimSun-ExtB" w:cs="SimSun-ExtB"/>
                <w:b w:val="0"/>
                <w:color w:val="000000"/>
              </w:rPr>
              <w:t>5</w:t>
            </w:r>
          </w:p>
        </w:tc>
      </w:tr>
      <w:tr w14:paraId="5BEE0D5B">
        <w:tblPrEx>
          <w:tblCellMar>
            <w:top w:w="0" w:type="dxa"/>
            <w:left w:w="108" w:type="dxa"/>
            <w:bottom w:w="0" w:type="dxa"/>
            <w:right w:w="108" w:type="dxa"/>
          </w:tblCellMar>
        </w:tblPrEx>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1AA19E69">
            <w:pPr>
              <w:rPr>
                <w:rFonts w:hint="eastAsia" w:ascii="SimSun-ExtB" w:hAnsi="SimSun-ExtB" w:eastAsia="SimSun-ExtB" w:cs="SimSun-ExtB"/>
                <w:b w:val="0"/>
                <w:color w:val="000000"/>
              </w:rPr>
            </w:pPr>
            <w:r>
              <w:rPr>
                <w:rFonts w:hint="eastAsia" w:ascii="SimSun-ExtB" w:hAnsi="SimSun-ExtB" w:eastAsia="SimSun-ExtB" w:cs="SimSun-ExtB"/>
                <w:b w:val="0"/>
                <w:color w:val="000000"/>
              </w:rPr>
              <w:t>P2</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7F1070DF">
            <w:pPr>
              <w:rPr>
                <w:rFonts w:hint="eastAsia" w:ascii="SimSun-ExtB" w:hAnsi="SimSun-ExtB" w:eastAsia="SimSun-ExtB" w:cs="SimSun-ExtB"/>
                <w:b w:val="0"/>
                <w:color w:val="000000"/>
              </w:rPr>
            </w:pPr>
            <w:r>
              <w:rPr>
                <w:rFonts w:hint="eastAsia" w:ascii="SimSun-ExtB" w:hAnsi="SimSun-ExtB" w:eastAsia="SimSun-ExtB" w:cs="SimSun-ExtB"/>
                <w:b w:val="0"/>
                <w:color w:val="000000"/>
              </w:rPr>
              <w:t>1</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7F90ECFD">
            <w:pPr>
              <w:rPr>
                <w:rFonts w:hint="eastAsia" w:ascii="SimSun-ExtB" w:hAnsi="SimSun-ExtB" w:eastAsia="SimSun-ExtB" w:cs="SimSun-ExtB"/>
                <w:b w:val="0"/>
                <w:color w:val="000000"/>
              </w:rPr>
            </w:pPr>
            <w:r>
              <w:rPr>
                <w:rFonts w:hint="eastAsia" w:ascii="SimSun-ExtB" w:hAnsi="SimSun-ExtB" w:eastAsia="SimSun-ExtB" w:cs="SimSun-ExtB"/>
                <w:b w:val="0"/>
                <w:color w:val="000000"/>
              </w:rPr>
              <w:t>3</w:t>
            </w:r>
          </w:p>
        </w:tc>
      </w:tr>
      <w:tr w14:paraId="3E693056">
        <w:tblPrEx>
          <w:tblCellMar>
            <w:top w:w="0" w:type="dxa"/>
            <w:left w:w="108" w:type="dxa"/>
            <w:bottom w:w="0" w:type="dxa"/>
            <w:right w:w="108" w:type="dxa"/>
          </w:tblCellMar>
        </w:tblPrEx>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4B26B922">
            <w:pPr>
              <w:rPr>
                <w:rFonts w:hint="eastAsia" w:ascii="SimSun-ExtB" w:hAnsi="SimSun-ExtB" w:eastAsia="SimSun-ExtB" w:cs="SimSun-ExtB"/>
                <w:b w:val="0"/>
                <w:color w:val="000000"/>
              </w:rPr>
            </w:pPr>
            <w:r>
              <w:rPr>
                <w:rFonts w:hint="eastAsia" w:ascii="SimSun-ExtB" w:hAnsi="SimSun-ExtB" w:eastAsia="SimSun-ExtB" w:cs="SimSun-ExtB"/>
                <w:b w:val="0"/>
                <w:color w:val="000000"/>
              </w:rPr>
              <w:t>P3</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1F7870FD">
            <w:pPr>
              <w:rPr>
                <w:rFonts w:hint="eastAsia" w:ascii="SimSun-ExtB" w:hAnsi="SimSun-ExtB" w:eastAsia="SimSun-ExtB" w:cs="SimSun-ExtB"/>
                <w:b w:val="0"/>
                <w:color w:val="000000"/>
              </w:rPr>
            </w:pPr>
            <w:r>
              <w:rPr>
                <w:rFonts w:hint="eastAsia" w:ascii="SimSun-ExtB" w:hAnsi="SimSun-ExtB" w:eastAsia="SimSun-ExtB" w:cs="SimSun-ExtB"/>
                <w:b w:val="0"/>
                <w:color w:val="000000"/>
              </w:rPr>
              <w:t>2</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Pr>
          <w:p w14:paraId="51427584">
            <w:pPr>
              <w:rPr>
                <w:rFonts w:hint="eastAsia" w:ascii="SimSun-ExtB" w:hAnsi="SimSun-ExtB" w:eastAsia="SimSun-ExtB" w:cs="SimSun-ExtB"/>
                <w:b w:val="0"/>
                <w:color w:val="000000"/>
              </w:rPr>
            </w:pPr>
            <w:r>
              <w:rPr>
                <w:rFonts w:hint="eastAsia" w:ascii="SimSun-ExtB" w:hAnsi="SimSun-ExtB" w:eastAsia="SimSun-ExtB" w:cs="SimSun-ExtB"/>
                <w:b w:val="0"/>
                <w:color w:val="000000"/>
              </w:rPr>
              <w:t>1</w:t>
            </w:r>
          </w:p>
        </w:tc>
      </w:tr>
    </w:tbl>
    <w:p w14:paraId="02BD8BAC">
      <w:pPr>
        <w:rPr>
          <w:rFonts w:hint="eastAsia" w:ascii="SimSun-ExtB" w:hAnsi="SimSun-ExtB" w:eastAsia="SimSun-ExtB" w:cs="SimSun-ExtB"/>
        </w:rPr>
      </w:pPr>
    </w:p>
    <w:p w14:paraId="7CDA0761">
      <w:pPr>
        <w:rPr>
          <w:rFonts w:hint="eastAsia" w:ascii="SimSun-ExtB" w:hAnsi="SimSun-ExtB" w:eastAsia="SimSun-ExtB" w:cs="SimSun-ExtB"/>
        </w:rPr>
      </w:pPr>
      <w:r>
        <w:rPr>
          <w:rFonts w:hint="eastAsia" w:ascii="SimSun-ExtB" w:hAnsi="SimSun-ExtB" w:eastAsia="SimSun-ExtB" w:cs="SimSun-ExtB"/>
          <w:b/>
        </w:rPr>
        <w:t>1. FCFS Scheduling</w:t>
      </w:r>
    </w:p>
    <w:p w14:paraId="472CD730">
      <w:pPr>
        <w:rPr>
          <w:rFonts w:hint="eastAsia" w:ascii="SimSun-ExtB" w:hAnsi="SimSun-ExtB" w:eastAsia="SimSun-ExtB" w:cs="SimSun-ExtB"/>
          <w:b/>
          <w:lang w:val="en-US"/>
        </w:rPr>
      </w:pPr>
      <w:r>
        <w:rPr>
          <w:rFonts w:hint="eastAsia" w:ascii="SimSun-ExtB" w:hAnsi="SimSun-ExtB" w:eastAsia="SimSun-ExtB" w:cs="SimSun-ExtB"/>
          <w:b/>
        </w:rPr>
        <w:t>Execution Order</w:t>
      </w:r>
      <w:r>
        <w:rPr>
          <w:rFonts w:hint="eastAsia" w:ascii="SimSun-ExtB" w:hAnsi="SimSun-ExtB" w:eastAsia="SimSun-ExtB" w:cs="SimSun-ExtB"/>
          <w:b/>
          <w:lang w:val="en-US"/>
        </w:rPr>
        <w:t>: They executes by their arrival order</w:t>
      </w:r>
    </w:p>
    <w:p w14:paraId="31988F45">
      <w:pPr>
        <w:keepNext w:val="0"/>
        <w:keepLines w:val="0"/>
        <w:widowControl/>
        <w:suppressLineNumbers w:val="0"/>
        <w:rPr>
          <w:rFonts w:hint="eastAsia" w:ascii="SimSun-ExtB" w:hAnsi="SimSun-ExtB" w:eastAsia="SimSun-ExtB" w:cs="SimSun-ExtB"/>
          <w:sz w:val="24"/>
          <w:szCs w:val="24"/>
        </w:rPr>
      </w:pPr>
      <w:r>
        <w:rPr>
          <w:rFonts w:hint="eastAsia" w:ascii="SimSun-ExtB" w:hAnsi="SimSun-ExtB" w:eastAsia="SimSun-ExtB" w:cs="SimSun-ExtB"/>
          <w:sz w:val="24"/>
          <w:szCs w:val="24"/>
        </w:rPr>
        <w:t>P1 → P2 → P3 (based on arrival time)</w:t>
      </w:r>
    </w:p>
    <w:p w14:paraId="22233CB8">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Style w:val="13"/>
          <w:rFonts w:hint="eastAsia" w:ascii="SimSun-ExtB" w:hAnsi="SimSun-ExtB" w:eastAsia="SimSun-ExtB" w:cs="SimSun-ExtB"/>
        </w:rPr>
        <w:t>P1</w:t>
      </w:r>
      <w:r>
        <w:rPr>
          <w:rFonts w:hint="eastAsia" w:ascii="SimSun-ExtB" w:hAnsi="SimSun-ExtB" w:eastAsia="SimSun-ExtB" w:cs="SimSun-ExtB"/>
        </w:rPr>
        <w:t xml:space="preserve"> : burst = 5</w:t>
      </w:r>
      <w:r>
        <w:rPr>
          <w:rFonts w:hint="eastAsia" w:ascii="SimSun-ExtB" w:hAnsi="SimSun-ExtB" w:eastAsia="SimSun-ExtB" w:cs="SimSun-ExtB"/>
          <w:lang w:val="en-US"/>
        </w:rPr>
        <w:t xml:space="preserve"> --&gt;</w:t>
      </w:r>
      <w:r>
        <w:rPr>
          <w:rFonts w:hint="eastAsia" w:ascii="SimSun-ExtB" w:hAnsi="SimSun-ExtB" w:eastAsia="SimSun-ExtB" w:cs="SimSun-ExtB"/>
        </w:rPr>
        <w:t xml:space="preserve"> </w:t>
      </w:r>
      <w:r>
        <w:rPr>
          <w:rStyle w:val="13"/>
          <w:rFonts w:hint="eastAsia" w:ascii="SimSun-ExtB" w:hAnsi="SimSun-ExtB" w:eastAsia="SimSun-ExtB" w:cs="SimSun-ExtB"/>
        </w:rPr>
        <w:t>0 à 5</w:t>
      </w:r>
      <w:r>
        <w:rPr>
          <w:rFonts w:hint="eastAsia" w:ascii="SimSun-ExtB" w:hAnsi="SimSun-ExtB" w:eastAsia="SimSun-ExtB" w:cs="SimSun-ExtB"/>
        </w:rPr>
        <w:t xml:space="preserve"> </w:t>
      </w:r>
    </w:p>
    <w:p w14:paraId="13E75E4F">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Style w:val="13"/>
          <w:rFonts w:hint="eastAsia" w:ascii="SimSun-ExtB" w:hAnsi="SimSun-ExtB" w:eastAsia="SimSun-ExtB" w:cs="SimSun-ExtB"/>
        </w:rPr>
        <w:t>P2</w:t>
      </w:r>
      <w:r>
        <w:rPr>
          <w:rFonts w:hint="eastAsia" w:ascii="SimSun-ExtB" w:hAnsi="SimSun-ExtB" w:eastAsia="SimSun-ExtB" w:cs="SimSun-ExtB"/>
        </w:rPr>
        <w:t xml:space="preserve"> : burst = 3 </w:t>
      </w:r>
      <w:r>
        <w:rPr>
          <w:rFonts w:hint="eastAsia" w:ascii="SimSun-ExtB" w:hAnsi="SimSun-ExtB" w:eastAsia="SimSun-ExtB" w:cs="SimSun-ExtB"/>
          <w:lang w:val="en-US"/>
        </w:rPr>
        <w:t>--&gt;</w:t>
      </w:r>
      <w:r>
        <w:rPr>
          <w:rFonts w:hint="eastAsia" w:ascii="SimSun-ExtB" w:hAnsi="SimSun-ExtB" w:eastAsia="SimSun-ExtB" w:cs="SimSun-ExtB"/>
        </w:rPr>
        <w:t xml:space="preserve"> </w:t>
      </w:r>
      <w:r>
        <w:rPr>
          <w:rStyle w:val="13"/>
          <w:rFonts w:hint="eastAsia" w:ascii="SimSun-ExtB" w:hAnsi="SimSun-ExtB" w:eastAsia="SimSun-ExtB" w:cs="SimSun-ExtB"/>
        </w:rPr>
        <w:t>5 à 8</w:t>
      </w:r>
      <w:r>
        <w:rPr>
          <w:rFonts w:hint="eastAsia" w:ascii="SimSun-ExtB" w:hAnsi="SimSun-ExtB" w:eastAsia="SimSun-ExtB" w:cs="SimSun-ExtB"/>
        </w:rPr>
        <w:t xml:space="preserve"> </w:t>
      </w:r>
    </w:p>
    <w:p w14:paraId="41DB0868">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Style w:val="13"/>
          <w:rFonts w:hint="eastAsia" w:ascii="SimSun-ExtB" w:hAnsi="SimSun-ExtB" w:eastAsia="SimSun-ExtB" w:cs="SimSun-ExtB"/>
        </w:rPr>
        <w:t>P3</w:t>
      </w:r>
      <w:r>
        <w:rPr>
          <w:rFonts w:hint="eastAsia" w:ascii="SimSun-ExtB" w:hAnsi="SimSun-ExtB" w:eastAsia="SimSun-ExtB" w:cs="SimSun-ExtB"/>
        </w:rPr>
        <w:t xml:space="preserve"> : burst = 1 </w:t>
      </w:r>
      <w:r>
        <w:rPr>
          <w:rFonts w:hint="eastAsia" w:ascii="SimSun-ExtB" w:hAnsi="SimSun-ExtB" w:eastAsia="SimSun-ExtB" w:cs="SimSun-ExtB"/>
          <w:lang w:val="en-US"/>
        </w:rPr>
        <w:t xml:space="preserve">--&gt; </w:t>
      </w:r>
      <w:r>
        <w:rPr>
          <w:rStyle w:val="13"/>
          <w:rFonts w:hint="eastAsia" w:ascii="SimSun-ExtB" w:hAnsi="SimSun-ExtB" w:eastAsia="SimSun-ExtB" w:cs="SimSun-ExtB"/>
        </w:rPr>
        <w:t>8 à 9</w:t>
      </w:r>
    </w:p>
    <w:p w14:paraId="1B773F56">
      <w:pPr>
        <w:rPr>
          <w:rFonts w:hint="eastAsia" w:ascii="SimSun-ExtB" w:hAnsi="SimSun-ExtB" w:eastAsia="SimSun-ExtB" w:cs="SimSun-ExtB"/>
        </w:rPr>
      </w:pPr>
      <w:r>
        <w:rPr>
          <w:rFonts w:hint="eastAsia" w:ascii="SimSun-ExtB" w:hAnsi="SimSun-ExtB" w:eastAsia="SimSun-ExtB" w:cs="SimSun-ExtB"/>
          <w:b/>
        </w:rPr>
        <w:t>Gantt Chart (FCFS)</w:t>
      </w:r>
    </w:p>
    <w:p w14:paraId="629E9ECD">
      <w:pPr>
        <w:rPr>
          <w:rFonts w:hint="eastAsia" w:ascii="SimSun-ExtB" w:hAnsi="SimSun-ExtB" w:eastAsia="SimSun-ExtB" w:cs="SimSun-ExtB"/>
        </w:rPr>
      </w:pPr>
    </w:p>
    <w:p w14:paraId="78D8D0FD">
      <w:pPr>
        <w:rPr>
          <w:rFonts w:hint="eastAsia" w:ascii="SimSun-ExtB" w:hAnsi="SimSun-ExtB" w:eastAsia="SimSun-ExtB" w:cs="SimSun-ExtB"/>
        </w:rPr>
      </w:pPr>
    </w:p>
    <w:p w14:paraId="3535D7AF">
      <w:pPr>
        <w:rPr>
          <w:rFonts w:hint="eastAsia" w:ascii="SimSun-ExtB" w:hAnsi="SimSun-ExtB" w:eastAsia="SimSun-ExtB" w:cs="SimSun-ExtB"/>
        </w:rPr>
      </w:pPr>
      <w:r>
        <w:rPr>
          <w:rFonts w:hint="eastAsia" w:ascii="SimSun-ExtB" w:hAnsi="SimSun-ExtB" w:eastAsia="SimSun-ExtB" w:cs="SimSun-ExtB"/>
        </w:rPr>
        <w:drawing>
          <wp:inline distT="0" distB="0" distL="114300" distR="114300">
            <wp:extent cx="5478145" cy="1222375"/>
            <wp:effectExtent l="0" t="0" r="8255" b="1206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6"/>
                    <a:stretch>
                      <a:fillRect/>
                    </a:stretch>
                  </pic:blipFill>
                  <pic:spPr>
                    <a:xfrm>
                      <a:off x="0" y="0"/>
                      <a:ext cx="5478145" cy="1222375"/>
                    </a:xfrm>
                    <a:prstGeom prst="rect">
                      <a:avLst/>
                    </a:prstGeom>
                    <a:noFill/>
                    <a:ln>
                      <a:noFill/>
                    </a:ln>
                  </pic:spPr>
                </pic:pic>
              </a:graphicData>
            </a:graphic>
          </wp:inline>
        </w:drawing>
      </w:r>
    </w:p>
    <w:p w14:paraId="61D7DA9C">
      <w:pPr>
        <w:rPr>
          <w:rFonts w:hint="eastAsia" w:ascii="SimSun-ExtB" w:hAnsi="SimSun-ExtB" w:eastAsia="SimSun-ExtB" w:cs="SimSun-ExtB"/>
        </w:rPr>
      </w:pPr>
      <w:r>
        <w:rPr>
          <w:rFonts w:hint="eastAsia" w:ascii="SimSun-ExtB" w:hAnsi="SimSun-ExtB" w:eastAsia="SimSun-ExtB" w:cs="SimSun-ExtB"/>
          <w:b/>
        </w:rPr>
        <w:t>Waiting Time Calculation</w:t>
      </w:r>
    </w:p>
    <w:p w14:paraId="44BA8CF9">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Style w:val="13"/>
          <w:rFonts w:hint="eastAsia" w:ascii="SimSun-ExtB" w:hAnsi="SimSun-ExtB" w:eastAsia="SimSun-ExtB" w:cs="SimSun-ExtB"/>
        </w:rPr>
        <w:t>P1</w:t>
      </w:r>
      <w:r>
        <w:rPr>
          <w:rFonts w:hint="eastAsia" w:ascii="SimSun-ExtB" w:hAnsi="SimSun-ExtB" w:eastAsia="SimSun-ExtB" w:cs="SimSun-ExtB"/>
        </w:rPr>
        <w:t xml:space="preserve"> : start = 0, arrival = 0</w:t>
      </w:r>
      <w:r>
        <w:rPr>
          <w:rFonts w:hint="eastAsia" w:ascii="SimSun-ExtB" w:hAnsi="SimSun-ExtB" w:eastAsia="SimSun-ExtB" w:cs="SimSun-ExtB"/>
        </w:rPr>
        <w:br w:type="textWrapping"/>
      </w:r>
      <w:r>
        <w:rPr>
          <w:rFonts w:hint="eastAsia" w:ascii="SimSun-ExtB" w:hAnsi="SimSun-ExtB" w:eastAsia="SimSun-ExtB" w:cs="SimSun-ExtB"/>
        </w:rPr>
        <w:t xml:space="preserve">WT = 0 - 0 = </w:t>
      </w:r>
      <w:r>
        <w:rPr>
          <w:rStyle w:val="13"/>
          <w:rFonts w:hint="eastAsia" w:ascii="SimSun-ExtB" w:hAnsi="SimSun-ExtB" w:eastAsia="SimSun-ExtB" w:cs="SimSun-ExtB"/>
        </w:rPr>
        <w:t>0</w:t>
      </w:r>
      <w:r>
        <w:rPr>
          <w:rFonts w:hint="eastAsia" w:ascii="SimSun-ExtB" w:hAnsi="SimSun-ExtB" w:eastAsia="SimSun-ExtB" w:cs="SimSun-ExtB"/>
        </w:rPr>
        <w:t xml:space="preserve"> </w:t>
      </w:r>
    </w:p>
    <w:p w14:paraId="620C8459">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Style w:val="13"/>
          <w:rFonts w:hint="eastAsia" w:ascii="SimSun-ExtB" w:hAnsi="SimSun-ExtB" w:eastAsia="SimSun-ExtB" w:cs="SimSun-ExtB"/>
        </w:rPr>
        <w:t>P2</w:t>
      </w:r>
      <w:r>
        <w:rPr>
          <w:rFonts w:hint="eastAsia" w:ascii="SimSun-ExtB" w:hAnsi="SimSun-ExtB" w:eastAsia="SimSun-ExtB" w:cs="SimSun-ExtB"/>
        </w:rPr>
        <w:t xml:space="preserve"> : start = 5, arrival = 1</w:t>
      </w:r>
      <w:r>
        <w:rPr>
          <w:rFonts w:hint="eastAsia" w:ascii="SimSun-ExtB" w:hAnsi="SimSun-ExtB" w:eastAsia="SimSun-ExtB" w:cs="SimSun-ExtB"/>
        </w:rPr>
        <w:br w:type="textWrapping"/>
      </w:r>
      <w:r>
        <w:rPr>
          <w:rFonts w:hint="eastAsia" w:ascii="SimSun-ExtB" w:hAnsi="SimSun-ExtB" w:eastAsia="SimSun-ExtB" w:cs="SimSun-ExtB"/>
        </w:rPr>
        <w:t xml:space="preserve">WT = 5 - 1 = </w:t>
      </w:r>
      <w:r>
        <w:rPr>
          <w:rStyle w:val="13"/>
          <w:rFonts w:hint="eastAsia" w:ascii="SimSun-ExtB" w:hAnsi="SimSun-ExtB" w:eastAsia="SimSun-ExtB" w:cs="SimSun-ExtB"/>
        </w:rPr>
        <w:t>4</w:t>
      </w:r>
      <w:r>
        <w:rPr>
          <w:rFonts w:hint="eastAsia" w:ascii="SimSun-ExtB" w:hAnsi="SimSun-ExtB" w:eastAsia="SimSun-ExtB" w:cs="SimSun-ExtB"/>
        </w:rPr>
        <w:t xml:space="preserve"> </w:t>
      </w:r>
    </w:p>
    <w:p w14:paraId="2D8F4C8C">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Style w:val="13"/>
          <w:rFonts w:hint="eastAsia" w:ascii="SimSun-ExtB" w:hAnsi="SimSun-ExtB" w:eastAsia="SimSun-ExtB" w:cs="SimSun-ExtB"/>
        </w:rPr>
        <w:t>P3</w:t>
      </w:r>
      <w:r>
        <w:rPr>
          <w:rFonts w:hint="eastAsia" w:ascii="SimSun-ExtB" w:hAnsi="SimSun-ExtB" w:eastAsia="SimSun-ExtB" w:cs="SimSun-ExtB"/>
        </w:rPr>
        <w:t xml:space="preserve"> : start = 8, arrival = 2</w:t>
      </w:r>
      <w:r>
        <w:rPr>
          <w:rFonts w:hint="eastAsia" w:ascii="SimSun-ExtB" w:hAnsi="SimSun-ExtB" w:eastAsia="SimSun-ExtB" w:cs="SimSun-ExtB"/>
        </w:rPr>
        <w:br w:type="textWrapping"/>
      </w:r>
      <w:r>
        <w:rPr>
          <w:rFonts w:hint="eastAsia" w:ascii="SimSun-ExtB" w:hAnsi="SimSun-ExtB" w:eastAsia="SimSun-ExtB" w:cs="SimSun-ExtB"/>
        </w:rPr>
        <w:t xml:space="preserve">WT = 8 - 2 = </w:t>
      </w:r>
      <w:r>
        <w:rPr>
          <w:rStyle w:val="13"/>
          <w:rFonts w:hint="eastAsia" w:ascii="SimSun-ExtB" w:hAnsi="SimSun-ExtB" w:eastAsia="SimSun-ExtB" w:cs="SimSun-ExtB"/>
        </w:rPr>
        <w:t>6</w:t>
      </w:r>
      <w:r>
        <w:rPr>
          <w:rFonts w:hint="eastAsia" w:ascii="SimSun-ExtB" w:hAnsi="SimSun-ExtB" w:eastAsia="SimSun-ExtB" w:cs="SimSun-ExtB"/>
        </w:rPr>
        <w:t xml:space="preserve"> </w:t>
      </w:r>
    </w:p>
    <w:p w14:paraId="0718CCCC">
      <w:pPr>
        <w:rPr>
          <w:rFonts w:hint="eastAsia" w:ascii="SimSun-ExtB" w:hAnsi="SimSun-ExtB" w:eastAsia="SimSun-ExtB" w:cs="SimSun-ExtB"/>
        </w:rPr>
      </w:pPr>
      <w:r>
        <w:rPr>
          <w:rFonts w:hint="eastAsia" w:ascii="SimSun-ExtB" w:hAnsi="SimSun-ExtB" w:eastAsia="SimSun-ExtB" w:cs="SimSun-ExtB"/>
          <w:b/>
        </w:rPr>
        <w:t>Average Waiting Time (FCFS)</w:t>
      </w:r>
    </w:p>
    <w:p w14:paraId="18A80CA1">
      <w:pPr>
        <w:rPr>
          <w:rFonts w:hint="eastAsia" w:ascii="SimSun-ExtB" w:hAnsi="SimSun-ExtB" w:eastAsia="SimSun-ExtB" w:cs="SimSun-ExtB"/>
        </w:rPr>
      </w:pPr>
      <w:r>
        <w:rPr>
          <w:rFonts w:hint="eastAsia" w:ascii="SimSun-ExtB" w:hAnsi="SimSun-ExtB" w:eastAsia="SimSun-ExtB" w:cs="SimSun-ExtB"/>
        </w:rPr>
        <w:t>Average WT = (WT1 + WT2 + WT3) / 3</w:t>
      </w:r>
    </w:p>
    <w:p w14:paraId="6CAB2B08">
      <w:pPr>
        <w:rPr>
          <w:rFonts w:hint="eastAsia" w:ascii="SimSun-ExtB" w:hAnsi="SimSun-ExtB" w:eastAsia="SimSun-ExtB" w:cs="SimSun-ExtB"/>
          <w:lang w:val="en-US"/>
        </w:rPr>
      </w:pPr>
      <w:r>
        <w:rPr>
          <w:rFonts w:hint="eastAsia" w:ascii="SimSun-ExtB" w:hAnsi="SimSun-ExtB" w:eastAsia="SimSun-ExtB" w:cs="SimSun-ExtB"/>
        </w:rPr>
        <w:t>Average WT</w:t>
      </w:r>
      <w:r>
        <w:rPr>
          <w:rFonts w:hint="eastAsia" w:ascii="SimSun-ExtB" w:hAnsi="SimSun-ExtB" w:eastAsia="SimSun-ExtB" w:cs="SimSun-ExtB"/>
          <w:lang w:val="en-US"/>
        </w:rPr>
        <w:t xml:space="preserve"> </w:t>
      </w:r>
      <w:r>
        <w:rPr>
          <w:rFonts w:hint="eastAsia" w:ascii="SimSun-ExtB" w:hAnsi="SimSun-ExtB" w:eastAsia="SimSun-ExtB" w:cs="SimSun-ExtB"/>
        </w:rPr>
        <w:t xml:space="preserve">= </w:t>
      </w:r>
      <w:r>
        <w:rPr>
          <w:rFonts w:hint="eastAsia" w:ascii="SimSun-ExtB" w:hAnsi="SimSun-ExtB" w:eastAsia="SimSun-ExtB" w:cs="SimSun-ExtB"/>
          <w:lang w:val="en-US"/>
        </w:rPr>
        <w:t>(0 + 4 + 6)/3</w:t>
      </w:r>
    </w:p>
    <w:p w14:paraId="237E4564">
      <w:pPr>
        <w:rPr>
          <w:rFonts w:hint="eastAsia" w:ascii="SimSun-ExtB" w:hAnsi="SimSun-ExtB" w:eastAsia="SimSun-ExtB" w:cs="SimSun-ExtB"/>
          <w:b/>
          <w:bCs/>
          <w:lang w:val="en-US"/>
        </w:rPr>
      </w:pPr>
      <w:r>
        <w:rPr>
          <w:rFonts w:hint="eastAsia" w:ascii="SimSun-ExtB" w:hAnsi="SimSun-ExtB" w:eastAsia="SimSun-ExtB" w:cs="SimSun-ExtB"/>
          <w:b/>
          <w:bCs/>
        </w:rPr>
        <w:t>Average WT</w:t>
      </w:r>
      <w:r>
        <w:rPr>
          <w:rFonts w:hint="eastAsia" w:ascii="SimSun-ExtB" w:hAnsi="SimSun-ExtB" w:eastAsia="SimSun-ExtB" w:cs="SimSun-ExtB"/>
          <w:b/>
          <w:bCs/>
          <w:lang w:val="en-US"/>
        </w:rPr>
        <w:t xml:space="preserve"> </w:t>
      </w:r>
      <w:r>
        <w:rPr>
          <w:rFonts w:hint="eastAsia" w:ascii="SimSun-ExtB" w:hAnsi="SimSun-ExtB" w:eastAsia="SimSun-ExtB" w:cs="SimSun-ExtB"/>
          <w:b/>
          <w:bCs/>
        </w:rPr>
        <w:t>=</w:t>
      </w:r>
      <w:r>
        <w:rPr>
          <w:rFonts w:hint="eastAsia" w:ascii="SimSun-ExtB" w:hAnsi="SimSun-ExtB" w:eastAsia="SimSun-ExtB" w:cs="SimSun-ExtB"/>
          <w:b/>
          <w:bCs/>
          <w:lang w:val="en-US"/>
        </w:rPr>
        <w:t xml:space="preserve"> 3,33</w:t>
      </w:r>
    </w:p>
    <w:p w14:paraId="604F6766">
      <w:pPr>
        <w:rPr>
          <w:rFonts w:hint="eastAsia" w:ascii="SimSun-ExtB" w:hAnsi="SimSun-ExtB" w:eastAsia="SimSun-ExtB" w:cs="SimSun-ExtB"/>
        </w:rPr>
      </w:pPr>
      <w:r>
        <w:rPr>
          <w:rFonts w:hint="eastAsia" w:ascii="SimSun-ExtB" w:hAnsi="SimSun-ExtB" w:eastAsia="SimSun-ExtB" w:cs="SimSun-ExtB"/>
          <w:b/>
        </w:rPr>
        <w:t>2. Round Robin Scheduling (Quantum = 2)</w:t>
      </w:r>
    </w:p>
    <w:p w14:paraId="6426F6E3">
      <w:pPr>
        <w:rPr>
          <w:rFonts w:hint="eastAsia" w:ascii="SimSun-ExtB" w:hAnsi="SimSun-ExtB" w:eastAsia="SimSun-ExtB" w:cs="SimSun-ExtB"/>
        </w:rPr>
      </w:pPr>
      <w:r>
        <w:rPr>
          <w:rFonts w:hint="eastAsia" w:ascii="SimSun-ExtB" w:hAnsi="SimSun-ExtB" w:eastAsia="SimSun-ExtB" w:cs="SimSun-ExtB"/>
          <w:b/>
        </w:rPr>
        <w:t>Execution Order</w:t>
      </w:r>
    </w:p>
    <w:p w14:paraId="6AA1A04D">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Fonts w:hint="eastAsia" w:ascii="SimSun-ExtB" w:hAnsi="SimSun-ExtB" w:eastAsia="SimSun-ExtB" w:cs="SimSun-ExtB"/>
        </w:rPr>
        <w:t>P1 : 0 → 2 (</w:t>
      </w:r>
      <w:r>
        <w:rPr>
          <w:rFonts w:hint="eastAsia" w:ascii="SimSun-ExtB" w:hAnsi="SimSun-ExtB" w:eastAsia="SimSun-ExtB" w:cs="SimSun-ExtB"/>
          <w:sz w:val="24"/>
          <w:szCs w:val="24"/>
        </w:rPr>
        <w:t xml:space="preserve">remaining </w:t>
      </w:r>
      <w:r>
        <w:rPr>
          <w:rFonts w:hint="eastAsia" w:ascii="SimSun-ExtB" w:hAnsi="SimSun-ExtB" w:eastAsia="SimSun-ExtB" w:cs="SimSun-ExtB"/>
        </w:rPr>
        <w:t xml:space="preserve">3) </w:t>
      </w:r>
    </w:p>
    <w:p w14:paraId="59C3B225">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Fonts w:hint="eastAsia" w:ascii="SimSun-ExtB" w:hAnsi="SimSun-ExtB" w:eastAsia="SimSun-ExtB" w:cs="SimSun-ExtB"/>
        </w:rPr>
        <w:t>P2 : 2 → 4 (</w:t>
      </w:r>
      <w:r>
        <w:rPr>
          <w:rFonts w:hint="eastAsia" w:ascii="SimSun-ExtB" w:hAnsi="SimSun-ExtB" w:eastAsia="SimSun-ExtB" w:cs="SimSun-ExtB"/>
          <w:sz w:val="24"/>
          <w:szCs w:val="24"/>
        </w:rPr>
        <w:t xml:space="preserve">remaining </w:t>
      </w:r>
      <w:r>
        <w:rPr>
          <w:rFonts w:hint="eastAsia" w:ascii="SimSun-ExtB" w:hAnsi="SimSun-ExtB" w:eastAsia="SimSun-ExtB" w:cs="SimSun-ExtB"/>
        </w:rPr>
        <w:t xml:space="preserve">1) </w:t>
      </w:r>
    </w:p>
    <w:p w14:paraId="54F1EB4C">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Fonts w:hint="eastAsia" w:ascii="SimSun-ExtB" w:hAnsi="SimSun-ExtB" w:eastAsia="SimSun-ExtB" w:cs="SimSun-ExtB"/>
        </w:rPr>
        <w:t>P3 : 4 → 5 (</w:t>
      </w:r>
      <w:r>
        <w:rPr>
          <w:rFonts w:hint="eastAsia" w:ascii="SimSun-ExtB" w:hAnsi="SimSun-ExtB" w:eastAsia="SimSun-ExtB" w:cs="SimSun-ExtB"/>
          <w:sz w:val="24"/>
          <w:szCs w:val="24"/>
        </w:rPr>
        <w:t xml:space="preserve">remaining </w:t>
      </w:r>
      <w:r>
        <w:rPr>
          <w:rFonts w:hint="eastAsia" w:ascii="SimSun-ExtB" w:hAnsi="SimSun-ExtB" w:eastAsia="SimSun-ExtB" w:cs="SimSun-ExtB"/>
        </w:rPr>
        <w:t xml:space="preserve">) </w:t>
      </w:r>
    </w:p>
    <w:p w14:paraId="679F5DFF">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Fonts w:hint="eastAsia" w:ascii="SimSun-ExtB" w:hAnsi="SimSun-ExtB" w:eastAsia="SimSun-ExtB" w:cs="SimSun-ExtB"/>
        </w:rPr>
        <w:t>P1 : 5 → 7 (</w:t>
      </w:r>
      <w:r>
        <w:rPr>
          <w:rFonts w:hint="eastAsia" w:ascii="SimSun-ExtB" w:hAnsi="SimSun-ExtB" w:eastAsia="SimSun-ExtB" w:cs="SimSun-ExtB"/>
          <w:sz w:val="24"/>
          <w:szCs w:val="24"/>
        </w:rPr>
        <w:t xml:space="preserve">remaining </w:t>
      </w:r>
      <w:r>
        <w:rPr>
          <w:rFonts w:hint="eastAsia" w:ascii="SimSun-ExtB" w:hAnsi="SimSun-ExtB" w:eastAsia="SimSun-ExtB" w:cs="SimSun-ExtB"/>
        </w:rPr>
        <w:t xml:space="preserve">1) </w:t>
      </w:r>
    </w:p>
    <w:p w14:paraId="4D3CD02B">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Fonts w:hint="eastAsia" w:ascii="SimSun-ExtB" w:hAnsi="SimSun-ExtB" w:eastAsia="SimSun-ExtB" w:cs="SimSun-ExtB"/>
        </w:rPr>
        <w:t>P2 : 7 → 8 (</w:t>
      </w:r>
      <w:r>
        <w:rPr>
          <w:rFonts w:hint="eastAsia" w:ascii="SimSun-ExtB" w:hAnsi="SimSun-ExtB" w:eastAsia="SimSun-ExtB" w:cs="SimSun-ExtB"/>
          <w:sz w:val="24"/>
          <w:szCs w:val="24"/>
        </w:rPr>
        <w:t>finishes</w:t>
      </w:r>
      <w:r>
        <w:rPr>
          <w:rFonts w:hint="eastAsia" w:ascii="SimSun-ExtB" w:hAnsi="SimSun-ExtB" w:eastAsia="SimSun-ExtB" w:cs="SimSun-ExtB"/>
        </w:rPr>
        <w:t xml:space="preserve">) </w:t>
      </w:r>
    </w:p>
    <w:p w14:paraId="5AAF9099">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Fonts w:hint="eastAsia" w:ascii="SimSun-ExtB" w:hAnsi="SimSun-ExtB" w:eastAsia="SimSun-ExtB" w:cs="SimSun-ExtB"/>
        </w:rPr>
        <w:t>P1 : 8 → 9 (</w:t>
      </w:r>
      <w:r>
        <w:rPr>
          <w:rFonts w:hint="eastAsia" w:ascii="SimSun-ExtB" w:hAnsi="SimSun-ExtB" w:eastAsia="SimSun-ExtB" w:cs="SimSun-ExtB"/>
          <w:sz w:val="24"/>
          <w:szCs w:val="24"/>
        </w:rPr>
        <w:t>finishes</w:t>
      </w:r>
      <w:r>
        <w:rPr>
          <w:rFonts w:hint="eastAsia" w:ascii="SimSun-ExtB" w:hAnsi="SimSun-ExtB" w:eastAsia="SimSun-ExtB" w:cs="SimSun-ExtB"/>
        </w:rPr>
        <w:t>)</w:t>
      </w:r>
    </w:p>
    <w:p w14:paraId="589AE642">
      <w:pPr>
        <w:rPr>
          <w:rFonts w:hint="eastAsia" w:ascii="SimSun-ExtB" w:hAnsi="SimSun-ExtB" w:eastAsia="SimSun-ExtB" w:cs="SimSun-ExtB"/>
        </w:rPr>
      </w:pPr>
      <w:r>
        <w:rPr>
          <w:rFonts w:hint="eastAsia" w:ascii="SimSun-ExtB" w:hAnsi="SimSun-ExtB" w:eastAsia="SimSun-ExtB" w:cs="SimSun-ExtB"/>
          <w:b/>
        </w:rPr>
        <w:t>Gantt Chart (Round Robin)</w:t>
      </w:r>
    </w:p>
    <w:p w14:paraId="38EA1B08">
      <w:pPr>
        <w:rPr>
          <w:rFonts w:hint="eastAsia" w:ascii="SimSun-ExtB" w:hAnsi="SimSun-ExtB" w:eastAsia="SimSun-ExtB" w:cs="SimSun-ExtB"/>
        </w:rPr>
      </w:pPr>
      <w:r>
        <w:rPr>
          <w:rFonts w:hint="eastAsia" w:ascii="SimSun-ExtB" w:hAnsi="SimSun-ExtB" w:eastAsia="SimSun-ExtB" w:cs="SimSun-ExtB"/>
        </w:rPr>
        <w:drawing>
          <wp:inline distT="0" distB="0" distL="114300" distR="114300">
            <wp:extent cx="5476875" cy="1559560"/>
            <wp:effectExtent l="0" t="0" r="9525" b="1016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icPr>
                  <pic:blipFill>
                    <a:blip r:embed="rId7"/>
                    <a:stretch>
                      <a:fillRect/>
                    </a:stretch>
                  </pic:blipFill>
                  <pic:spPr>
                    <a:xfrm>
                      <a:off x="0" y="0"/>
                      <a:ext cx="5476875" cy="1559560"/>
                    </a:xfrm>
                    <a:prstGeom prst="rect">
                      <a:avLst/>
                    </a:prstGeom>
                    <a:noFill/>
                    <a:ln>
                      <a:noFill/>
                    </a:ln>
                  </pic:spPr>
                </pic:pic>
              </a:graphicData>
            </a:graphic>
          </wp:inline>
        </w:drawing>
      </w:r>
    </w:p>
    <w:p w14:paraId="5BD26A07">
      <w:pPr>
        <w:rPr>
          <w:rFonts w:hint="eastAsia" w:ascii="SimSun-ExtB" w:hAnsi="SimSun-ExtB" w:eastAsia="SimSun-ExtB" w:cs="SimSun-ExtB"/>
          <w:b/>
        </w:rPr>
      </w:pPr>
      <w:r>
        <w:rPr>
          <w:rFonts w:hint="eastAsia" w:ascii="SimSun-ExtB" w:hAnsi="SimSun-ExtB" w:eastAsia="SimSun-ExtB" w:cs="SimSun-ExtB"/>
          <w:b/>
        </w:rPr>
        <w:t>Waiting Time Calculation</w:t>
      </w:r>
    </w:p>
    <w:p w14:paraId="13827068">
      <w:pPr>
        <w:pStyle w:val="25"/>
        <w:keepNext w:val="0"/>
        <w:keepLines w:val="0"/>
        <w:widowControl/>
        <w:suppressLineNumbers w:val="0"/>
        <w:ind w:left="720" w:right="720"/>
        <w:rPr>
          <w:rFonts w:hint="eastAsia" w:ascii="SimSun-ExtB" w:hAnsi="SimSun-ExtB" w:eastAsia="SimSun-ExtB" w:cs="SimSun-ExtB"/>
        </w:rPr>
      </w:pPr>
      <w:r>
        <w:rPr>
          <w:rStyle w:val="13"/>
          <w:rFonts w:hint="eastAsia" w:ascii="SimSun-ExtB" w:hAnsi="SimSun-ExtB" w:eastAsia="SimSun-ExtB" w:cs="SimSun-ExtB"/>
          <w:sz w:val="24"/>
          <w:szCs w:val="24"/>
        </w:rPr>
        <w:t>Waiting Time = Finish Time - Arrival Time - Burst Time</w:t>
      </w:r>
    </w:p>
    <w:p w14:paraId="5531A06A">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Fonts w:hint="eastAsia" w:ascii="SimSun-ExtB" w:hAnsi="SimSun-ExtB" w:eastAsia="SimSun-ExtB" w:cs="SimSun-ExtB"/>
        </w:rPr>
        <w:t xml:space="preserve">P1 </w:t>
      </w:r>
      <w:r>
        <w:rPr>
          <w:rFonts w:hint="eastAsia" w:ascii="SimSun-ExtB" w:hAnsi="SimSun-ExtB" w:eastAsia="SimSun-ExtB" w:cs="SimSun-ExtB"/>
          <w:lang w:val="en-US"/>
        </w:rPr>
        <w:t xml:space="preserve">ends at </w:t>
      </w:r>
      <w:r>
        <w:rPr>
          <w:rFonts w:hint="eastAsia" w:ascii="SimSun-ExtB" w:hAnsi="SimSun-ExtB" w:eastAsia="SimSun-ExtB" w:cs="SimSun-ExtB"/>
        </w:rPr>
        <w:t xml:space="preserve"> </w:t>
      </w:r>
      <w:r>
        <w:rPr>
          <w:rStyle w:val="13"/>
          <w:rFonts w:hint="eastAsia" w:ascii="SimSun-ExtB" w:hAnsi="SimSun-ExtB" w:eastAsia="SimSun-ExtB" w:cs="SimSun-ExtB"/>
        </w:rPr>
        <w:t>9</w:t>
      </w:r>
      <w:r>
        <w:rPr>
          <w:rFonts w:hint="eastAsia" w:ascii="SimSun-ExtB" w:hAnsi="SimSun-ExtB" w:eastAsia="SimSun-ExtB" w:cs="SimSun-ExtB"/>
        </w:rPr>
        <w:t xml:space="preserve"> </w:t>
      </w:r>
    </w:p>
    <w:p w14:paraId="24DD96BF">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Fonts w:hint="eastAsia" w:ascii="SimSun-ExtB" w:hAnsi="SimSun-ExtB" w:eastAsia="SimSun-ExtB" w:cs="SimSun-ExtB"/>
        </w:rPr>
        <w:t xml:space="preserve">P2 </w:t>
      </w:r>
      <w:r>
        <w:rPr>
          <w:rFonts w:hint="eastAsia" w:ascii="SimSun-ExtB" w:hAnsi="SimSun-ExtB" w:eastAsia="SimSun-ExtB" w:cs="SimSun-ExtB"/>
          <w:lang w:val="en-US"/>
        </w:rPr>
        <w:t xml:space="preserve">ends at </w:t>
      </w:r>
      <w:r>
        <w:rPr>
          <w:rFonts w:hint="eastAsia" w:ascii="SimSun-ExtB" w:hAnsi="SimSun-ExtB" w:eastAsia="SimSun-ExtB" w:cs="SimSun-ExtB"/>
        </w:rPr>
        <w:t xml:space="preserve"> </w:t>
      </w:r>
      <w:r>
        <w:rPr>
          <w:rStyle w:val="13"/>
          <w:rFonts w:hint="eastAsia" w:ascii="SimSun-ExtB" w:hAnsi="SimSun-ExtB" w:eastAsia="SimSun-ExtB" w:cs="SimSun-ExtB"/>
        </w:rPr>
        <w:t>8</w:t>
      </w:r>
      <w:r>
        <w:rPr>
          <w:rFonts w:hint="eastAsia" w:ascii="SimSun-ExtB" w:hAnsi="SimSun-ExtB" w:eastAsia="SimSun-ExtB" w:cs="SimSun-ExtB"/>
        </w:rPr>
        <w:t xml:space="preserve"> </w:t>
      </w:r>
    </w:p>
    <w:p w14:paraId="202E1CCE">
      <w:pPr>
        <w:keepNext w:val="0"/>
        <w:keepLines w:val="0"/>
        <w:widowControl/>
        <w:suppressLineNumbers w:val="0"/>
        <w:rPr>
          <w:rFonts w:hint="eastAsia" w:ascii="SimSun-ExtB" w:hAnsi="SimSun-ExtB" w:eastAsia="SimSun-ExtB" w:cs="SimSun-ExtB"/>
        </w:rPr>
      </w:pPr>
      <w:r>
        <w:rPr>
          <w:rFonts w:hint="eastAsia" w:ascii="SimSun-ExtB" w:hAnsi="SimSun-ExtB" w:eastAsia="SimSun-ExtB" w:cs="SimSun-ExtB"/>
          <w:sz w:val="24"/>
        </w:rPr>
        <w:t>·</w:t>
      </w:r>
      <w:r>
        <w:rPr>
          <w:rFonts w:hint="eastAsia" w:ascii="SimSun-ExtB" w:hAnsi="SimSun-ExtB" w:eastAsia="SimSun-ExtB" w:cs="SimSun-ExtB"/>
          <w:sz w:val="24"/>
        </w:rPr>
        <w:t xml:space="preserve">  </w:t>
      </w:r>
      <w:r>
        <w:rPr>
          <w:rFonts w:hint="eastAsia" w:ascii="SimSun-ExtB" w:hAnsi="SimSun-ExtB" w:eastAsia="SimSun-ExtB" w:cs="SimSun-ExtB"/>
        </w:rPr>
        <w:t xml:space="preserve">P3 </w:t>
      </w:r>
      <w:r>
        <w:rPr>
          <w:rFonts w:hint="eastAsia" w:ascii="SimSun-ExtB" w:hAnsi="SimSun-ExtB" w:eastAsia="SimSun-ExtB" w:cs="SimSun-ExtB"/>
          <w:lang w:val="en-US"/>
        </w:rPr>
        <w:t xml:space="preserve">ends at </w:t>
      </w:r>
      <w:r>
        <w:rPr>
          <w:rFonts w:hint="eastAsia" w:ascii="SimSun-ExtB" w:hAnsi="SimSun-ExtB" w:eastAsia="SimSun-ExtB" w:cs="SimSun-ExtB"/>
        </w:rPr>
        <w:t xml:space="preserve"> </w:t>
      </w:r>
      <w:r>
        <w:rPr>
          <w:rStyle w:val="13"/>
          <w:rFonts w:hint="eastAsia" w:ascii="SimSun-ExtB" w:hAnsi="SimSun-ExtB" w:eastAsia="SimSun-ExtB" w:cs="SimSun-ExtB"/>
        </w:rPr>
        <w:t>5</w:t>
      </w:r>
    </w:p>
    <w:p w14:paraId="290CFEFB">
      <w:pPr>
        <w:rPr>
          <w:rFonts w:hint="eastAsia" w:ascii="SimSun-ExtB" w:hAnsi="SimSun-ExtB" w:eastAsia="SimSun-ExtB" w:cs="SimSun-ExtB"/>
          <w:b/>
        </w:rPr>
      </w:pPr>
    </w:p>
    <w:p w14:paraId="6B38BDCD">
      <w:pPr>
        <w:rPr>
          <w:rFonts w:hint="eastAsia" w:ascii="SimSun-ExtB" w:hAnsi="SimSun-ExtB" w:eastAsia="SimSun-ExtB" w:cs="SimSun-ExtB"/>
        </w:rPr>
      </w:pPr>
      <w:r>
        <w:rPr>
          <w:rFonts w:hint="eastAsia" w:ascii="SimSun-ExtB" w:hAnsi="SimSun-ExtB" w:eastAsia="SimSun-ExtB" w:cs="SimSun-ExtB"/>
        </w:rPr>
        <w:t>Waiting Time P1 =</w:t>
      </w:r>
      <w:r>
        <w:rPr>
          <w:rFonts w:hint="eastAsia" w:ascii="SimSun-ExtB" w:hAnsi="SimSun-ExtB" w:eastAsia="SimSun-ExtB" w:cs="SimSun-ExtB"/>
          <w:lang w:val="en-US"/>
        </w:rPr>
        <w:t xml:space="preserve"> </w:t>
      </w:r>
      <w:r>
        <w:rPr>
          <w:rFonts w:hint="eastAsia" w:ascii="SimSun-ExtB" w:hAnsi="SimSun-ExtB" w:eastAsia="SimSun-ExtB" w:cs="SimSun-ExtB"/>
          <w:sz w:val="24"/>
          <w:szCs w:val="24"/>
        </w:rPr>
        <w:t xml:space="preserve">9 - 0 - 5 = </w:t>
      </w:r>
      <w:r>
        <w:rPr>
          <w:rStyle w:val="13"/>
          <w:rFonts w:hint="eastAsia" w:ascii="SimSun-ExtB" w:hAnsi="SimSun-ExtB" w:eastAsia="SimSun-ExtB" w:cs="SimSun-ExtB"/>
          <w:sz w:val="24"/>
          <w:szCs w:val="24"/>
        </w:rPr>
        <w:t>4</w:t>
      </w:r>
    </w:p>
    <w:p w14:paraId="50294F58">
      <w:pPr>
        <w:rPr>
          <w:rFonts w:hint="eastAsia" w:ascii="SimSun-ExtB" w:hAnsi="SimSun-ExtB" w:eastAsia="SimSun-ExtB" w:cs="SimSun-ExtB"/>
        </w:rPr>
      </w:pPr>
      <w:r>
        <w:rPr>
          <w:rFonts w:hint="eastAsia" w:ascii="SimSun-ExtB" w:hAnsi="SimSun-ExtB" w:eastAsia="SimSun-ExtB" w:cs="SimSun-ExtB"/>
        </w:rPr>
        <w:t>Waiting Time P2 =</w:t>
      </w:r>
      <w:r>
        <w:rPr>
          <w:rFonts w:hint="eastAsia" w:ascii="SimSun-ExtB" w:hAnsi="SimSun-ExtB" w:eastAsia="SimSun-ExtB" w:cs="SimSun-ExtB"/>
          <w:lang w:val="en-US"/>
        </w:rPr>
        <w:t xml:space="preserve"> </w:t>
      </w:r>
      <w:r>
        <w:rPr>
          <w:rFonts w:hint="eastAsia" w:ascii="SimSun-ExtB" w:hAnsi="SimSun-ExtB" w:eastAsia="SimSun-ExtB" w:cs="SimSun-ExtB"/>
          <w:sz w:val="24"/>
          <w:szCs w:val="24"/>
        </w:rPr>
        <w:t xml:space="preserve">8 - 1 - 3 = </w:t>
      </w:r>
      <w:r>
        <w:rPr>
          <w:rStyle w:val="13"/>
          <w:rFonts w:hint="eastAsia" w:ascii="SimSun-ExtB" w:hAnsi="SimSun-ExtB" w:eastAsia="SimSun-ExtB" w:cs="SimSun-ExtB"/>
          <w:sz w:val="24"/>
          <w:szCs w:val="24"/>
        </w:rPr>
        <w:t>4</w:t>
      </w:r>
    </w:p>
    <w:p w14:paraId="43BA6EF4">
      <w:pPr>
        <w:rPr>
          <w:rFonts w:hint="eastAsia" w:ascii="SimSun-ExtB" w:hAnsi="SimSun-ExtB" w:eastAsia="SimSun-ExtB" w:cs="SimSun-ExtB"/>
        </w:rPr>
      </w:pPr>
      <w:r>
        <w:rPr>
          <w:rFonts w:hint="eastAsia" w:ascii="SimSun-ExtB" w:hAnsi="SimSun-ExtB" w:eastAsia="SimSun-ExtB" w:cs="SimSun-ExtB"/>
        </w:rPr>
        <w:t xml:space="preserve">Waiting Time P3 = </w:t>
      </w:r>
      <w:r>
        <w:rPr>
          <w:rFonts w:hint="eastAsia" w:ascii="SimSun-ExtB" w:hAnsi="SimSun-ExtB" w:eastAsia="SimSun-ExtB" w:cs="SimSun-ExtB"/>
          <w:sz w:val="24"/>
          <w:szCs w:val="24"/>
        </w:rPr>
        <w:t xml:space="preserve">5 - 2 - 1 = </w:t>
      </w:r>
      <w:r>
        <w:rPr>
          <w:rStyle w:val="13"/>
          <w:rFonts w:hint="eastAsia" w:ascii="SimSun-ExtB" w:hAnsi="SimSun-ExtB" w:eastAsia="SimSun-ExtB" w:cs="SimSun-ExtB"/>
          <w:sz w:val="24"/>
          <w:szCs w:val="24"/>
        </w:rPr>
        <w:t>2</w:t>
      </w:r>
    </w:p>
    <w:p w14:paraId="038DE5CD">
      <w:pPr>
        <w:rPr>
          <w:rFonts w:hint="eastAsia" w:ascii="SimSun-ExtB" w:hAnsi="SimSun-ExtB" w:eastAsia="SimSun-ExtB" w:cs="SimSun-ExtB"/>
        </w:rPr>
      </w:pPr>
      <w:r>
        <w:rPr>
          <w:rFonts w:hint="eastAsia" w:ascii="SimSun-ExtB" w:hAnsi="SimSun-ExtB" w:eastAsia="SimSun-ExtB" w:cs="SimSun-ExtB"/>
          <w:b/>
        </w:rPr>
        <w:t>Average Waiting Time (RR)</w:t>
      </w:r>
    </w:p>
    <w:p w14:paraId="76AA0703">
      <w:pPr>
        <w:rPr>
          <w:rFonts w:hint="eastAsia" w:ascii="SimSun-ExtB" w:hAnsi="SimSun-ExtB" w:eastAsia="SimSun-ExtB" w:cs="SimSun-ExtB"/>
        </w:rPr>
      </w:pPr>
      <w:r>
        <w:rPr>
          <w:rFonts w:hint="eastAsia" w:ascii="SimSun-ExtB" w:hAnsi="SimSun-ExtB" w:eastAsia="SimSun-ExtB" w:cs="SimSun-ExtB"/>
        </w:rPr>
        <w:t>Average WT = (WT1 + WT2 + WT3) / 3</w:t>
      </w:r>
    </w:p>
    <w:p w14:paraId="033349CE">
      <w:pPr>
        <w:rPr>
          <w:rFonts w:hint="eastAsia" w:ascii="SimSun-ExtB" w:hAnsi="SimSun-ExtB" w:eastAsia="SimSun-ExtB" w:cs="SimSun-ExtB"/>
          <w:sz w:val="24"/>
          <w:szCs w:val="24"/>
        </w:rPr>
      </w:pPr>
      <w:r>
        <w:rPr>
          <w:rFonts w:hint="eastAsia" w:ascii="SimSun-ExtB" w:hAnsi="SimSun-ExtB" w:eastAsia="SimSun-ExtB" w:cs="SimSun-ExtB"/>
        </w:rPr>
        <w:t>Average WT</w:t>
      </w:r>
      <w:r>
        <w:rPr>
          <w:rFonts w:hint="eastAsia" w:ascii="SimSun-ExtB" w:hAnsi="SimSun-ExtB" w:eastAsia="SimSun-ExtB" w:cs="SimSun-ExtB"/>
          <w:lang w:val="en-US"/>
        </w:rPr>
        <w:t xml:space="preserve"> </w:t>
      </w:r>
      <w:r>
        <w:rPr>
          <w:rFonts w:hint="eastAsia" w:ascii="SimSun-ExtB" w:hAnsi="SimSun-ExtB" w:eastAsia="SimSun-ExtB" w:cs="SimSun-ExtB"/>
        </w:rPr>
        <w:t xml:space="preserve">= </w:t>
      </w:r>
      <w:r>
        <w:rPr>
          <w:rFonts w:hint="eastAsia" w:ascii="SimSun-ExtB" w:hAnsi="SimSun-ExtB" w:eastAsia="SimSun-ExtB" w:cs="SimSun-ExtB"/>
          <w:sz w:val="24"/>
          <w:szCs w:val="24"/>
        </w:rPr>
        <w:t>(4 + 4 + 2) / 3</w:t>
      </w:r>
    </w:p>
    <w:p w14:paraId="5DD3A602">
      <w:pPr>
        <w:rPr>
          <w:rFonts w:hint="eastAsia" w:ascii="SimSun-ExtB" w:hAnsi="SimSun-ExtB" w:eastAsia="SimSun-ExtB" w:cs="SimSun-ExtB"/>
          <w:b/>
          <w:bCs/>
          <w:lang w:val="en-US"/>
        </w:rPr>
      </w:pPr>
      <w:r>
        <w:rPr>
          <w:rFonts w:hint="eastAsia" w:ascii="SimSun-ExtB" w:hAnsi="SimSun-ExtB" w:eastAsia="SimSun-ExtB" w:cs="SimSun-ExtB"/>
          <w:b/>
          <w:bCs/>
        </w:rPr>
        <w:t>Average WT</w:t>
      </w:r>
      <w:r>
        <w:rPr>
          <w:rFonts w:hint="eastAsia" w:ascii="SimSun-ExtB" w:hAnsi="SimSun-ExtB" w:eastAsia="SimSun-ExtB" w:cs="SimSun-ExtB"/>
          <w:b/>
          <w:bCs/>
          <w:lang w:val="en-US"/>
        </w:rPr>
        <w:t xml:space="preserve"> </w:t>
      </w:r>
      <w:r>
        <w:rPr>
          <w:rFonts w:hint="eastAsia" w:ascii="SimSun-ExtB" w:hAnsi="SimSun-ExtB" w:eastAsia="SimSun-ExtB" w:cs="SimSun-ExtB"/>
          <w:b/>
          <w:bCs/>
        </w:rPr>
        <w:t>=</w:t>
      </w:r>
      <w:r>
        <w:rPr>
          <w:rFonts w:hint="eastAsia" w:ascii="SimSun-ExtB" w:hAnsi="SimSun-ExtB" w:eastAsia="SimSun-ExtB" w:cs="SimSun-ExtB"/>
          <w:b/>
          <w:bCs/>
          <w:lang w:val="en-US"/>
        </w:rPr>
        <w:t xml:space="preserve"> 3,33</w:t>
      </w:r>
    </w:p>
    <w:p w14:paraId="2A365C7A">
      <w:pPr>
        <w:rPr>
          <w:rFonts w:hint="eastAsia" w:ascii="SimSun-ExtB" w:hAnsi="SimSun-ExtB" w:eastAsia="SimSun-ExtB" w:cs="SimSun-ExtB"/>
          <w:sz w:val="24"/>
          <w:szCs w:val="24"/>
        </w:rPr>
      </w:pPr>
    </w:p>
    <w:p w14:paraId="73B86484">
      <w:pPr>
        <w:rPr>
          <w:rFonts w:hint="eastAsia" w:ascii="SimSun-ExtB" w:hAnsi="SimSun-ExtB" w:eastAsia="SimSun-ExtB" w:cs="SimSun-ExtB"/>
        </w:rPr>
      </w:pPr>
      <w:r>
        <w:rPr>
          <w:rFonts w:hint="eastAsia" w:ascii="SimSun-ExtB" w:hAnsi="SimSun-ExtB" w:eastAsia="SimSun-ExtB" w:cs="SimSun-ExtB"/>
          <w:b/>
        </w:rPr>
        <w:t>3. Comparison (FCFS vs Round Robin)</w:t>
      </w:r>
    </w:p>
    <w:p w14:paraId="53BF76DE">
      <w:pPr>
        <w:rPr>
          <w:rFonts w:hint="eastAsia" w:ascii="SimSun-ExtB" w:hAnsi="SimSun-ExtB" w:eastAsia="SimSun-ExtB" w:cs="SimSun-ExtB"/>
        </w:rPr>
      </w:pPr>
      <w:r>
        <w:rPr>
          <w:rFonts w:hint="eastAsia" w:ascii="SimSun-ExtB" w:hAnsi="SimSun-ExtB" w:eastAsia="SimSun-ExtB" w:cs="SimSun-ExtB"/>
          <w:b/>
        </w:rPr>
        <w:t>Which algorithm is more responsive and why?</w:t>
      </w:r>
    </w:p>
    <w:p w14:paraId="3007848E">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rPr>
        <w:t>Round Robin is more responsive because it ensures that no process waits too long before getting CPU time. FCFS can delay short processes behind long ones, increasing response time and reducing fairness.</w:t>
      </w:r>
    </w:p>
    <w:p w14:paraId="6B0202D0">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rPr>
        <w:t>However, in this case both algorithms give the same average waiting time, but RR remains better in interactive systems due to better time-sharing.</w:t>
      </w:r>
    </w:p>
    <w:p w14:paraId="50626FFC">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b/>
          <w:sz w:val="28"/>
        </w:rPr>
        <w:t>Part 2: Process Synchronization</w:t>
      </w:r>
    </w:p>
    <w:p w14:paraId="2C878285">
      <w:pPr>
        <w:rPr>
          <w:rFonts w:hint="eastAsia" w:ascii="SimSun-ExtB" w:hAnsi="SimSun-ExtB" w:eastAsia="SimSun-ExtB" w:cs="SimSun-ExtB"/>
        </w:rPr>
      </w:pPr>
      <w:r>
        <w:rPr>
          <w:rFonts w:hint="eastAsia" w:ascii="SimSun-ExtB" w:hAnsi="SimSun-ExtB" w:eastAsia="SimSun-ExtB" w:cs="SimSun-ExtB"/>
          <w:b/>
        </w:rPr>
        <w:t>Scenario</w:t>
      </w:r>
    </w:p>
    <w:p w14:paraId="5E9CE0EF">
      <w:pPr>
        <w:rPr>
          <w:rFonts w:hint="eastAsia" w:ascii="SimSun-ExtB" w:hAnsi="SimSun-ExtB" w:eastAsia="SimSun-ExtB" w:cs="SimSun-ExtB"/>
        </w:rPr>
      </w:pPr>
      <w:r>
        <w:rPr>
          <w:rFonts w:hint="eastAsia" w:ascii="SimSun-ExtB" w:hAnsi="SimSun-ExtB" w:eastAsia="SimSun-ExtB" w:cs="SimSun-ExtB"/>
        </w:rPr>
        <w:t>Two processes P1 and P2 access a shared variable counter. Each process increments counter 100 times.</w:t>
      </w:r>
    </w:p>
    <w:p w14:paraId="657B4F57">
      <w:pPr>
        <w:rPr>
          <w:rFonts w:hint="eastAsia" w:ascii="SimSun-ExtB" w:hAnsi="SimSun-ExtB" w:eastAsia="SimSun-ExtB" w:cs="SimSun-ExtB"/>
        </w:rPr>
      </w:pPr>
      <w:r>
        <w:rPr>
          <w:rFonts w:hint="eastAsia" w:ascii="SimSun-ExtB" w:hAnsi="SimSun-ExtB" w:eastAsia="SimSun-ExtB" w:cs="SimSun-ExtB"/>
          <w:b/>
        </w:rPr>
        <w:t>1. What could go wrong without synchronization?</w:t>
      </w:r>
    </w:p>
    <w:p w14:paraId="61A8BE2B">
      <w:pPr>
        <w:pStyle w:val="25"/>
        <w:keepNext w:val="0"/>
        <w:keepLines w:val="0"/>
        <w:widowControl/>
        <w:suppressLineNumbers w:val="0"/>
        <w:rPr>
          <w:rFonts w:hint="eastAsia" w:ascii="SimSun-ExtB" w:hAnsi="SimSun-ExtB" w:eastAsia="SimSun-ExtB" w:cs="SimSun-ExtB"/>
          <w:lang w:val="en-US"/>
        </w:rPr>
      </w:pPr>
      <w:r>
        <w:rPr>
          <w:rFonts w:hint="eastAsia" w:ascii="SimSun-ExtB" w:hAnsi="SimSun-ExtB" w:eastAsia="SimSun-ExtB" w:cs="SimSun-ExtB"/>
        </w:rPr>
        <w:t xml:space="preserve">Without synchronization, both processes may access and update </w:t>
      </w:r>
      <w:r>
        <w:rPr>
          <w:rStyle w:val="12"/>
          <w:rFonts w:hint="eastAsia" w:ascii="SimSun-ExtB" w:hAnsi="SimSun-ExtB" w:eastAsia="SimSun-ExtB" w:cs="SimSun-ExtB"/>
        </w:rPr>
        <w:t>counter</w:t>
      </w:r>
      <w:r>
        <w:rPr>
          <w:rFonts w:hint="eastAsia" w:ascii="SimSun-ExtB" w:hAnsi="SimSun-ExtB" w:eastAsia="SimSun-ExtB" w:cs="SimSun-ExtB"/>
        </w:rPr>
        <w:t xml:space="preserve"> simultaneously. This causes a </w:t>
      </w:r>
      <w:r>
        <w:rPr>
          <w:rStyle w:val="13"/>
          <w:rFonts w:hint="eastAsia" w:ascii="SimSun-ExtB" w:hAnsi="SimSun-ExtB" w:eastAsia="SimSun-ExtB" w:cs="SimSun-ExtB"/>
        </w:rPr>
        <w:t>race condition</w:t>
      </w:r>
      <w:r>
        <w:rPr>
          <w:rFonts w:hint="eastAsia" w:ascii="SimSun-ExtB" w:hAnsi="SimSun-ExtB" w:eastAsia="SimSun-ExtB" w:cs="SimSun-ExtB"/>
        </w:rPr>
        <w:t>, where increments are lost due to concurrent overwriting. The final value will likely be less than 200 instead of the expected result.</w:t>
      </w:r>
    </w:p>
    <w:p w14:paraId="1DBFECED">
      <w:pPr>
        <w:rPr>
          <w:rFonts w:hint="eastAsia" w:ascii="SimSun-ExtB" w:hAnsi="SimSun-ExtB" w:eastAsia="SimSun-ExtB" w:cs="SimSun-ExtB"/>
        </w:rPr>
      </w:pPr>
      <w:r>
        <w:rPr>
          <w:rFonts w:hint="eastAsia" w:ascii="SimSun-ExtB" w:hAnsi="SimSun-ExtB" w:eastAsia="SimSun-ExtB" w:cs="SimSun-ExtB"/>
          <w:b/>
        </w:rPr>
        <w:t>2. Proposed Synchronization Mechanism</w:t>
      </w:r>
    </w:p>
    <w:p w14:paraId="01F7A40B">
      <w:pPr>
        <w:rPr>
          <w:rFonts w:hint="eastAsia" w:ascii="SimSun-ExtB" w:hAnsi="SimSun-ExtB" w:eastAsia="SimSun-ExtB" w:cs="SimSun-ExtB"/>
          <w:lang w:val="en-US"/>
        </w:rPr>
      </w:pPr>
      <w:r>
        <w:rPr>
          <w:rFonts w:hint="eastAsia" w:ascii="SimSun-ExtB" w:hAnsi="SimSun-ExtB" w:eastAsia="SimSun-ExtB" w:cs="SimSun-ExtB"/>
          <w:lang w:val="en-US"/>
        </w:rPr>
        <w:t>I chose the mutex.</w:t>
      </w:r>
    </w:p>
    <w:p w14:paraId="41BACFB9">
      <w:pPr>
        <w:rPr>
          <w:rFonts w:hint="eastAsia" w:ascii="SimSun-ExtB" w:hAnsi="SimSun-ExtB" w:eastAsia="SimSun-ExtB" w:cs="SimSun-ExtB"/>
        </w:rPr>
      </w:pPr>
      <w:r>
        <w:rPr>
          <w:rFonts w:hint="eastAsia" w:ascii="SimSun-ExtB" w:hAnsi="SimSun-ExtB" w:eastAsia="SimSun-ExtB" w:cs="SimSun-ExtB"/>
        </w:rPr>
        <w:t>Reason:</w:t>
      </w:r>
    </w:p>
    <w:p w14:paraId="2D440DF4">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rPr>
        <w:t>A mutex is appropriate because:</w:t>
      </w:r>
    </w:p>
    <w:p w14:paraId="31810E67">
      <w:pPr>
        <w:keepNext w:val="0"/>
        <w:keepLines w:val="0"/>
        <w:widowControl/>
        <w:numPr>
          <w:ilvl w:val="0"/>
          <w:numId w:val="7"/>
        </w:numPr>
        <w:suppressLineNumbers w:val="0"/>
        <w:spacing w:before="0" w:beforeAutospacing="1" w:after="0" w:afterAutospacing="1"/>
        <w:ind w:left="720" w:hanging="360"/>
        <w:rPr>
          <w:rFonts w:hint="eastAsia" w:ascii="SimSun-ExtB" w:hAnsi="SimSun-ExtB" w:eastAsia="SimSun-ExtB" w:cs="SimSun-ExtB"/>
        </w:rPr>
      </w:pPr>
      <w:r>
        <w:rPr>
          <w:rFonts w:hint="eastAsia" w:ascii="SimSun-ExtB" w:hAnsi="SimSun-ExtB" w:eastAsia="SimSun-ExtB" w:cs="SimSun-ExtB"/>
        </w:rPr>
        <w:t xml:space="preserve">Only two processes are involved </w:t>
      </w:r>
    </w:p>
    <w:p w14:paraId="339A5308">
      <w:pPr>
        <w:keepNext w:val="0"/>
        <w:keepLines w:val="0"/>
        <w:widowControl/>
        <w:numPr>
          <w:ilvl w:val="0"/>
          <w:numId w:val="7"/>
        </w:numPr>
        <w:suppressLineNumbers w:val="0"/>
        <w:spacing w:before="0" w:beforeAutospacing="1" w:after="0" w:afterAutospacing="1"/>
        <w:ind w:left="720" w:hanging="360"/>
        <w:rPr>
          <w:rFonts w:hint="eastAsia" w:ascii="SimSun-ExtB" w:hAnsi="SimSun-ExtB" w:eastAsia="SimSun-ExtB" w:cs="SimSun-ExtB"/>
        </w:rPr>
      </w:pPr>
      <w:r>
        <w:rPr>
          <w:rFonts w:hint="eastAsia" w:ascii="SimSun-ExtB" w:hAnsi="SimSun-ExtB" w:eastAsia="SimSun-ExtB" w:cs="SimSun-ExtB"/>
        </w:rPr>
        <w:t xml:space="preserve">We need strict mutual exclusion </w:t>
      </w:r>
    </w:p>
    <w:p w14:paraId="753DAEF9">
      <w:pPr>
        <w:keepNext w:val="0"/>
        <w:keepLines w:val="0"/>
        <w:widowControl/>
        <w:numPr>
          <w:ilvl w:val="0"/>
          <w:numId w:val="7"/>
        </w:numPr>
        <w:suppressLineNumbers w:val="0"/>
        <w:spacing w:before="0" w:beforeAutospacing="1" w:after="0" w:afterAutospacing="1"/>
        <w:ind w:left="720" w:hanging="360"/>
        <w:rPr>
          <w:rFonts w:hint="eastAsia" w:ascii="SimSun-ExtB" w:hAnsi="SimSun-ExtB" w:eastAsia="SimSun-ExtB" w:cs="SimSun-ExtB"/>
        </w:rPr>
      </w:pPr>
      <w:r>
        <w:rPr>
          <w:rFonts w:hint="eastAsia" w:ascii="SimSun-ExtB" w:hAnsi="SimSun-ExtB" w:eastAsia="SimSun-ExtB" w:cs="SimSun-ExtB"/>
        </w:rPr>
        <w:t>It is simple</w:t>
      </w:r>
      <w:r>
        <w:rPr>
          <w:rFonts w:hint="eastAsia" w:ascii="SimSun-ExtB" w:hAnsi="SimSun-ExtB" w:eastAsia="SimSun-ExtB" w:cs="SimSun-ExtB"/>
          <w:lang w:val="en-US"/>
        </w:rPr>
        <w:t>to implement</w:t>
      </w:r>
      <w:r>
        <w:rPr>
          <w:rFonts w:hint="eastAsia" w:ascii="SimSun-ExtB" w:hAnsi="SimSun-ExtB" w:eastAsia="SimSun-ExtB" w:cs="SimSun-ExtB"/>
        </w:rPr>
        <w:t xml:space="preserve"> and efficient for this case</w:t>
      </w:r>
    </w:p>
    <w:p w14:paraId="01FA113C">
      <w:pPr>
        <w:rPr>
          <w:rFonts w:hint="eastAsia" w:ascii="SimSun-ExtB" w:hAnsi="SimSun-ExtB" w:eastAsia="SimSun-ExtB" w:cs="SimSun-ExtB"/>
        </w:rPr>
      </w:pPr>
      <w:r>
        <w:rPr>
          <w:rFonts w:hint="eastAsia" w:ascii="SimSun-ExtB" w:hAnsi="SimSun-ExtB" w:eastAsia="SimSun-ExtB" w:cs="SimSun-ExtB"/>
          <w:b/>
        </w:rPr>
        <w:t>3. Pseudocode with Mutual Exclusion</w:t>
      </w:r>
    </w:p>
    <w:p w14:paraId="75142B61">
      <w:pPr>
        <w:rPr>
          <w:rFonts w:hint="eastAsia" w:ascii="SimSun-ExtB" w:hAnsi="SimSun-ExtB" w:eastAsia="SimSun-ExtB" w:cs="SimSun-ExtB"/>
        </w:rPr>
      </w:pPr>
      <w:r>
        <w:rPr>
          <w:rFonts w:hint="eastAsia" w:ascii="SimSun-ExtB" w:hAnsi="SimSun-ExtB" w:eastAsia="SimSun-ExtB" w:cs="SimSun-ExtB"/>
          <w:sz w:val="24"/>
          <w:szCs w:val="24"/>
        </w:rPr>
        <w:t>Shared variable:</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counter = 0</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Process P1:</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for i = 1 to 100:</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lock(mutex)</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counter = counter + 1</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unlock(mutex)</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Process P2:</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for i = 1 to 100:</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lock(mutex)</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counter = counter + 1</w:t>
      </w:r>
      <w:r>
        <w:rPr>
          <w:rFonts w:hint="eastAsia" w:ascii="SimSun-ExtB" w:hAnsi="SimSun-ExtB" w:eastAsia="SimSun-ExtB" w:cs="SimSun-ExtB"/>
          <w:sz w:val="24"/>
          <w:szCs w:val="24"/>
        </w:rPr>
        <w:br w:type="textWrapping"/>
      </w:r>
      <w:r>
        <w:rPr>
          <w:rFonts w:hint="eastAsia" w:ascii="SimSun-ExtB" w:hAnsi="SimSun-ExtB" w:eastAsia="SimSun-ExtB" w:cs="SimSun-ExtB"/>
          <w:sz w:val="24"/>
          <w:szCs w:val="24"/>
        </w:rPr>
        <w:t>unlock(mutex)</w:t>
      </w:r>
    </w:p>
    <w:p w14:paraId="206E98AC">
      <w:pPr>
        <w:rPr>
          <w:rFonts w:hint="eastAsia" w:ascii="SimSun-ExtB" w:hAnsi="SimSun-ExtB" w:eastAsia="SimSun-ExtB" w:cs="SimSun-ExtB"/>
        </w:rPr>
      </w:pPr>
      <w:r>
        <w:rPr>
          <w:rFonts w:hint="eastAsia" w:ascii="SimSun-ExtB" w:hAnsi="SimSun-ExtB" w:eastAsia="SimSun-ExtB" w:cs="SimSun-ExtB"/>
          <w:b/>
          <w:sz w:val="28"/>
        </w:rPr>
        <w:t>Part 3: Memory Management</w:t>
      </w:r>
    </w:p>
    <w:p w14:paraId="62A8F8C8">
      <w:pPr>
        <w:rPr>
          <w:rFonts w:hint="eastAsia" w:ascii="SimSun-ExtB" w:hAnsi="SimSun-ExtB" w:eastAsia="SimSun-ExtB" w:cs="SimSun-ExtB"/>
        </w:rPr>
      </w:pPr>
      <w:r>
        <w:rPr>
          <w:rFonts w:hint="eastAsia" w:ascii="SimSun-ExtB" w:hAnsi="SimSun-ExtB" w:eastAsia="SimSun-ExtB" w:cs="SimSun-ExtB"/>
          <w:b/>
        </w:rPr>
        <w:t>Scenario</w:t>
      </w:r>
    </w:p>
    <w:p w14:paraId="07C1DF40">
      <w:pPr>
        <w:rPr>
          <w:rFonts w:hint="eastAsia" w:ascii="SimSun-ExtB" w:hAnsi="SimSun-ExtB" w:eastAsia="SimSun-ExtB" w:cs="SimSun-ExtB"/>
        </w:rPr>
      </w:pPr>
      <w:r>
        <w:rPr>
          <w:rFonts w:hint="eastAsia" w:ascii="SimSun-ExtB" w:hAnsi="SimSun-ExtB" w:eastAsia="SimSun-ExtB" w:cs="SimSun-ExtB"/>
        </w:rPr>
        <w:t>Process needs 5 pages. System has only 3 page frames.</w:t>
      </w:r>
    </w:p>
    <w:p w14:paraId="250978DB">
      <w:pPr>
        <w:rPr>
          <w:rFonts w:hint="eastAsia" w:ascii="SimSun-ExtB" w:hAnsi="SimSun-ExtB" w:eastAsia="SimSun-ExtB" w:cs="SimSun-ExtB"/>
        </w:rPr>
      </w:pPr>
      <w:r>
        <w:rPr>
          <w:rFonts w:hint="eastAsia" w:ascii="SimSun-ExtB" w:hAnsi="SimSun-ExtB" w:eastAsia="SimSun-ExtB" w:cs="SimSun-ExtB"/>
        </w:rPr>
        <w:t>Page reference string: 1, 2, 3, 2, 4, 1, 5</w:t>
      </w:r>
    </w:p>
    <w:p w14:paraId="07D99A57">
      <w:pPr>
        <w:rPr>
          <w:rFonts w:hint="eastAsia" w:ascii="SimSun-ExtB" w:hAnsi="SimSun-ExtB" w:eastAsia="SimSun-ExtB" w:cs="SimSun-ExtB"/>
        </w:rPr>
      </w:pPr>
    </w:p>
    <w:p w14:paraId="02A336D2">
      <w:pPr>
        <w:numPr>
          <w:ilvl w:val="0"/>
          <w:numId w:val="8"/>
        </w:numPr>
        <w:rPr>
          <w:rFonts w:hint="eastAsia" w:ascii="SimSun-ExtB" w:hAnsi="SimSun-ExtB" w:eastAsia="SimSun-ExtB" w:cs="SimSun-ExtB"/>
          <w:b/>
        </w:rPr>
      </w:pPr>
      <w:r>
        <w:rPr>
          <w:rFonts w:hint="eastAsia" w:ascii="SimSun-ExtB" w:hAnsi="SimSun-ExtB" w:eastAsia="SimSun-ExtB" w:cs="SimSun-ExtB"/>
          <w:b/>
        </w:rPr>
        <w:t>FIFO Page Replacement</w:t>
      </w:r>
    </w:p>
    <w:p w14:paraId="5F6C7DFE">
      <w:pPr>
        <w:numPr>
          <w:numId w:val="0"/>
        </w:numPr>
        <w:rPr>
          <w:rFonts w:hint="eastAsia" w:ascii="SimSun-ExtB" w:hAnsi="SimSun-ExtB" w:eastAsia="SimSun-ExtB" w:cs="SimSun-ExtB"/>
          <w:b/>
        </w:rPr>
      </w:pPr>
      <w:r>
        <w:rPr>
          <w:rFonts w:hint="eastAsia" w:ascii="SimSun-ExtB" w:hAnsi="SimSun-ExtB" w:eastAsia="SimSun-ExtB" w:cs="SimSun-ExtB"/>
          <w:sz w:val="24"/>
          <w:szCs w:val="24"/>
        </w:rPr>
        <w:t>FIFO replaces the oldest loaded page regardless of usage. This often causes inefficiency because frequently used pages may be removed.</w:t>
      </w:r>
    </w:p>
    <w:p w14:paraId="69BBC364">
      <w:pPr>
        <w:rPr>
          <w:rFonts w:hint="eastAsia" w:ascii="SimSun-ExtB" w:hAnsi="SimSun-ExtB" w:eastAsia="SimSun-ExtB" w:cs="SimSun-ExtB"/>
        </w:rPr>
      </w:pPr>
      <w:r>
        <w:rPr>
          <w:rFonts w:hint="eastAsia" w:ascii="SimSun-ExtB" w:hAnsi="SimSun-ExtB" w:eastAsia="SimSun-ExtB" w:cs="SimSun-ExtB"/>
        </w:rPr>
        <w:t>Simulation Table:</w:t>
      </w:r>
    </w:p>
    <w:tbl>
      <w:tblPr>
        <w:tblStyle w:val="37"/>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43CF312E">
        <w:tc>
          <w:tcPr>
            <w:tcW w:w="1728"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3455BDE">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Reference</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9B5721">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Frame 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AFF2C6">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Frame 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5EB8CC">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Frame 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E87797">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Page Fault (Yes/No)</w:t>
            </w:r>
          </w:p>
        </w:tc>
      </w:tr>
      <w:tr w14:paraId="2D2320BF">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B58319">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8E8F4E">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F8BF3D">
            <w:pPr>
              <w:jc w:val="center"/>
              <w:rPr>
                <w:rFonts w:hint="eastAsia" w:ascii="SimSun-ExtB" w:hAnsi="SimSun-ExtB" w:eastAsia="SimSun-ExtB" w:cs="SimSun-ExtB"/>
                <w:b w:val="0"/>
                <w:color w:val="000000"/>
              </w:rPr>
            </w:pP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6CAEB2">
            <w:pPr>
              <w:jc w:val="center"/>
              <w:rPr>
                <w:rFonts w:hint="eastAsia" w:ascii="SimSun-ExtB" w:hAnsi="SimSun-ExtB" w:eastAsia="SimSun-ExtB" w:cs="SimSun-ExtB"/>
                <w:b w:val="0"/>
                <w:color w:val="000000"/>
              </w:rPr>
            </w:pP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041C8F">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r w14:paraId="200D754B">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BE9BB6">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455C60">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FE8052">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35BEC1">
            <w:pPr>
              <w:jc w:val="center"/>
              <w:rPr>
                <w:rFonts w:hint="eastAsia" w:ascii="SimSun-ExtB" w:hAnsi="SimSun-ExtB" w:eastAsia="SimSun-ExtB" w:cs="SimSun-ExtB"/>
                <w:b w:val="0"/>
                <w:color w:val="000000"/>
              </w:rPr>
            </w:pP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A1ED8F">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r w14:paraId="72CE9F43">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AC1A73">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0265D1">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30C9A3">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A221C9">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595157">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r w14:paraId="64320A96">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7A5621">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6D4933">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CD5089">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287EE2">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DEF4C4">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No</w:t>
            </w:r>
          </w:p>
        </w:tc>
      </w:tr>
      <w:tr w14:paraId="1DC3EA12">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461F01">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88F79">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8A9B6E">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18FBBE">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B4D72F">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r w14:paraId="4B5E5117">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F2035C">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287DE2">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835868">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929B11">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F5BAAD">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r w14:paraId="073D33E3">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A31C6E">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5</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8BAAF7">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3D97B3">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6D2CFD">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5</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E20001">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bl>
    <w:p w14:paraId="79F3A1A2">
      <w:pPr>
        <w:rPr>
          <w:rFonts w:hint="eastAsia" w:ascii="SimSun-ExtB" w:hAnsi="SimSun-ExtB" w:eastAsia="SimSun-ExtB" w:cs="SimSun-ExtB"/>
        </w:rPr>
      </w:pPr>
    </w:p>
    <w:p w14:paraId="7F61CE45">
      <w:pPr>
        <w:rPr>
          <w:rFonts w:hint="eastAsia" w:ascii="SimSun-ExtB" w:hAnsi="SimSun-ExtB" w:eastAsia="SimSun-ExtB" w:cs="SimSun-ExtB"/>
          <w:lang w:val="en-US"/>
        </w:rPr>
      </w:pPr>
      <w:r>
        <w:rPr>
          <w:rFonts w:hint="eastAsia" w:ascii="SimSun-ExtB" w:hAnsi="SimSun-ExtB" w:eastAsia="SimSun-ExtB" w:cs="SimSun-ExtB"/>
          <w:b/>
          <w:bCs/>
        </w:rPr>
        <w:t>Total Page Faults (FIFO) =</w:t>
      </w:r>
      <w:r>
        <w:rPr>
          <w:rFonts w:hint="eastAsia" w:ascii="SimSun-ExtB" w:hAnsi="SimSun-ExtB" w:eastAsia="SimSun-ExtB" w:cs="SimSun-ExtB"/>
          <w:b/>
          <w:bCs/>
          <w:lang w:val="en-US"/>
        </w:rPr>
        <w:t xml:space="preserve"> 6</w:t>
      </w:r>
      <w:r>
        <w:rPr>
          <w:rFonts w:hint="eastAsia" w:ascii="SimSun-ExtB" w:hAnsi="SimSun-ExtB" w:eastAsia="SimSun-ExtB" w:cs="SimSun-ExtB"/>
          <w:lang w:val="en-US"/>
        </w:rPr>
        <w:t xml:space="preserve"> (There are 1,2,3,4,1,5)</w:t>
      </w:r>
    </w:p>
    <w:p w14:paraId="600A1700">
      <w:pPr>
        <w:numPr>
          <w:ilvl w:val="0"/>
          <w:numId w:val="8"/>
        </w:numPr>
        <w:ind w:left="0" w:leftChars="0" w:firstLine="0" w:firstLineChars="0"/>
        <w:rPr>
          <w:rFonts w:hint="eastAsia" w:ascii="SimSun-ExtB" w:hAnsi="SimSun-ExtB" w:eastAsia="SimSun-ExtB" w:cs="SimSun-ExtB"/>
          <w:b/>
        </w:rPr>
      </w:pPr>
      <w:r>
        <w:rPr>
          <w:rFonts w:hint="eastAsia" w:ascii="SimSun-ExtB" w:hAnsi="SimSun-ExtB" w:eastAsia="SimSun-ExtB" w:cs="SimSun-ExtB"/>
          <w:b/>
        </w:rPr>
        <w:t>LRU Page Replacement</w:t>
      </w:r>
    </w:p>
    <w:p w14:paraId="3A9E3F53">
      <w:pPr>
        <w:numPr>
          <w:numId w:val="0"/>
        </w:numPr>
        <w:ind w:leftChars="0"/>
        <w:rPr>
          <w:rFonts w:hint="eastAsia" w:ascii="SimSun-ExtB" w:hAnsi="SimSun-ExtB" w:eastAsia="SimSun-ExtB" w:cs="SimSun-ExtB"/>
          <w:b/>
        </w:rPr>
      </w:pPr>
      <w:r>
        <w:rPr>
          <w:rFonts w:hint="eastAsia" w:ascii="SimSun-ExtB" w:hAnsi="SimSun-ExtB" w:eastAsia="SimSun-ExtB" w:cs="SimSun-ExtB"/>
          <w:sz w:val="24"/>
          <w:szCs w:val="24"/>
        </w:rPr>
        <w:t>LRU replaces the least recently used page, improving performance by keeping active pages in memory longer.</w:t>
      </w:r>
    </w:p>
    <w:p w14:paraId="282E599F">
      <w:pPr>
        <w:rPr>
          <w:rFonts w:hint="eastAsia" w:ascii="SimSun-ExtB" w:hAnsi="SimSun-ExtB" w:eastAsia="SimSun-ExtB" w:cs="SimSun-ExtB"/>
        </w:rPr>
      </w:pPr>
      <w:r>
        <w:rPr>
          <w:rFonts w:hint="eastAsia" w:ascii="SimSun-ExtB" w:hAnsi="SimSun-ExtB" w:eastAsia="SimSun-ExtB" w:cs="SimSun-ExtB"/>
        </w:rPr>
        <w:t>Simulation Table:</w:t>
      </w:r>
    </w:p>
    <w:tbl>
      <w:tblPr>
        <w:tblStyle w:val="37"/>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6B5C13DC">
        <w:tc>
          <w:tcPr>
            <w:tcW w:w="1728"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5DD55A7">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Reference</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DDE144">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Frame 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AAE349">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Frame 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D67E9D">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Frame 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AAF3BD">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Page Fault (Yes/No)</w:t>
            </w:r>
          </w:p>
        </w:tc>
      </w:tr>
      <w:tr w14:paraId="4AC589FA">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CD254D">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D9DFCD">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3B9821">
            <w:pPr>
              <w:jc w:val="center"/>
              <w:rPr>
                <w:rFonts w:hint="eastAsia" w:ascii="SimSun-ExtB" w:hAnsi="SimSun-ExtB" w:eastAsia="SimSun-ExtB" w:cs="SimSun-ExtB"/>
                <w:b w:val="0"/>
                <w:color w:val="000000"/>
                <w:lang w:val="en-US"/>
              </w:rPr>
            </w:pP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C2C4DB">
            <w:pPr>
              <w:jc w:val="center"/>
              <w:rPr>
                <w:rFonts w:hint="eastAsia" w:ascii="SimSun-ExtB" w:hAnsi="SimSun-ExtB" w:eastAsia="SimSun-ExtB" w:cs="SimSun-ExtB"/>
                <w:b w:val="0"/>
                <w:color w:val="000000"/>
                <w:lang w:val="en-US"/>
              </w:rPr>
            </w:pP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8E76C0">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r w14:paraId="249FFBF4">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686AE1">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B4FDA3">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45CB56">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AC733D">
            <w:pPr>
              <w:jc w:val="center"/>
              <w:rPr>
                <w:rFonts w:hint="eastAsia" w:ascii="SimSun-ExtB" w:hAnsi="SimSun-ExtB" w:eastAsia="SimSun-ExtB" w:cs="SimSun-ExtB"/>
                <w:b w:val="0"/>
                <w:color w:val="000000"/>
              </w:rPr>
            </w:pP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6ACD8A">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r w14:paraId="2F76E292">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642322">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5F3FA3">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8822DE">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A84975">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6C6EB2">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r w14:paraId="0BDE5A9A">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5183AB">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3FBD83">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3B9603">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57D57F">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1FA461">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No</w:t>
            </w:r>
          </w:p>
        </w:tc>
      </w:tr>
      <w:tr w14:paraId="6962D681">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5778EE">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B988D3">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F7716E">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4C541">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FE1C95">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r w14:paraId="44F33B8E">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5F5871">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D5E1C3">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3F6AB4">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DC3062">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90B47C">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No</w:t>
            </w:r>
          </w:p>
        </w:tc>
      </w:tr>
      <w:tr w14:paraId="67C5EB30">
        <w:tblPrEx>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A8E1B9">
            <w:pPr>
              <w:jc w:val="center"/>
              <w:rPr>
                <w:rFonts w:hint="eastAsia" w:ascii="SimSun-ExtB" w:hAnsi="SimSun-ExtB" w:eastAsia="SimSun-ExtB" w:cs="SimSun-ExtB"/>
                <w:b w:val="0"/>
                <w:color w:val="000000"/>
              </w:rPr>
            </w:pPr>
            <w:r>
              <w:rPr>
                <w:rFonts w:hint="eastAsia" w:ascii="SimSun-ExtB" w:hAnsi="SimSun-ExtB" w:eastAsia="SimSun-ExtB" w:cs="SimSun-ExtB"/>
                <w:b w:val="0"/>
                <w:color w:val="000000"/>
              </w:rPr>
              <w:t>5</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9841E">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BDBAB7">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EC5DD4">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5</w:t>
            </w:r>
          </w:p>
        </w:tc>
        <w:tc>
          <w:tcPr>
            <w:tcW w:w="17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ECBD96">
            <w:pPr>
              <w:jc w:val="cente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Yes</w:t>
            </w:r>
          </w:p>
        </w:tc>
      </w:tr>
    </w:tbl>
    <w:p w14:paraId="6816660A">
      <w:pPr>
        <w:rPr>
          <w:rFonts w:hint="eastAsia" w:ascii="SimSun-ExtB" w:hAnsi="SimSun-ExtB" w:eastAsia="SimSun-ExtB" w:cs="SimSun-ExtB"/>
        </w:rPr>
      </w:pPr>
    </w:p>
    <w:p w14:paraId="2258C27B">
      <w:pPr>
        <w:rPr>
          <w:rFonts w:hint="eastAsia" w:ascii="SimSun-ExtB" w:hAnsi="SimSun-ExtB" w:eastAsia="SimSun-ExtB" w:cs="SimSun-ExtB"/>
          <w:lang w:val="en-US"/>
        </w:rPr>
      </w:pPr>
      <w:r>
        <w:rPr>
          <w:rFonts w:hint="eastAsia" w:ascii="SimSun-ExtB" w:hAnsi="SimSun-ExtB" w:eastAsia="SimSun-ExtB" w:cs="SimSun-ExtB"/>
          <w:b/>
          <w:bCs/>
        </w:rPr>
        <w:t xml:space="preserve">Total Page Faults (LRU) = </w:t>
      </w:r>
      <w:r>
        <w:rPr>
          <w:rFonts w:hint="eastAsia" w:ascii="SimSun-ExtB" w:hAnsi="SimSun-ExtB" w:eastAsia="SimSun-ExtB" w:cs="SimSun-ExtB"/>
          <w:b/>
          <w:bCs/>
          <w:lang w:val="en-US"/>
        </w:rPr>
        <w:t>5</w:t>
      </w:r>
      <w:r>
        <w:rPr>
          <w:rFonts w:hint="eastAsia" w:ascii="SimSun-ExtB" w:hAnsi="SimSun-ExtB" w:eastAsia="SimSun-ExtB" w:cs="SimSun-ExtB"/>
          <w:lang w:val="en-US"/>
        </w:rPr>
        <w:t xml:space="preserve"> (There are 1,2,3,4,5)</w:t>
      </w:r>
    </w:p>
    <w:p w14:paraId="431A7635">
      <w:pPr>
        <w:rPr>
          <w:rFonts w:hint="eastAsia" w:ascii="SimSun-ExtB" w:hAnsi="SimSun-ExtB" w:eastAsia="SimSun-ExtB" w:cs="SimSun-ExtB"/>
        </w:rPr>
      </w:pPr>
      <w:r>
        <w:rPr>
          <w:rFonts w:hint="eastAsia" w:ascii="SimSun-ExtB" w:hAnsi="SimSun-ExtB" w:eastAsia="SimSun-ExtB" w:cs="SimSun-ExtB"/>
          <w:b/>
        </w:rPr>
        <w:t>3. Comparison (FIFO vs LRU)</w:t>
      </w:r>
    </w:p>
    <w:p w14:paraId="0FEB6976">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rPr>
        <w:t>LRU is better because it reduces page faults by exploiting temporal locality. Programs tend to reuse recently accessed data, so LRU aligns better with real execution patterns.</w:t>
      </w:r>
    </w:p>
    <w:p w14:paraId="3483C373">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rPr>
        <w:t>FIFO is simpler but can perform poorly because it ignores actual usage behavior.</w:t>
      </w:r>
    </w:p>
    <w:p w14:paraId="66D9709C">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rPr>
        <w:t xml:space="preserve">✔ Conclusion: </w:t>
      </w:r>
      <w:r>
        <w:rPr>
          <w:rStyle w:val="13"/>
          <w:rFonts w:hint="eastAsia" w:ascii="SimSun-ExtB" w:hAnsi="SimSun-ExtB" w:eastAsia="SimSun-ExtB" w:cs="SimSun-ExtB"/>
        </w:rPr>
        <w:t>LRU is more efficient and closer to real OS memory management strategies.</w:t>
      </w:r>
    </w:p>
    <w:p w14:paraId="01FFDEDE">
      <w:pPr>
        <w:rPr>
          <w:rFonts w:hint="eastAsia" w:ascii="SimSun-ExtB" w:hAnsi="SimSun-ExtB" w:eastAsia="SimSun-ExtB" w:cs="SimSun-ExtB"/>
        </w:rPr>
      </w:pPr>
    </w:p>
    <w:p w14:paraId="34AC2DF3">
      <w:pPr>
        <w:rPr>
          <w:rFonts w:hint="eastAsia" w:ascii="SimSun-ExtB" w:hAnsi="SimSun-ExtB" w:eastAsia="SimSun-ExtB" w:cs="SimSun-ExtB"/>
        </w:rPr>
      </w:pPr>
      <w:r>
        <w:rPr>
          <w:rFonts w:hint="eastAsia" w:ascii="SimSun-ExtB" w:hAnsi="SimSun-ExtB" w:eastAsia="SimSun-ExtB" w:cs="SimSun-ExtB"/>
          <w:b/>
          <w:sz w:val="28"/>
        </w:rPr>
        <w:t>Part 4: Disk Scheduling</w:t>
      </w:r>
    </w:p>
    <w:p w14:paraId="559F8C81">
      <w:pPr>
        <w:rPr>
          <w:rFonts w:hint="eastAsia" w:ascii="SimSun-ExtB" w:hAnsi="SimSun-ExtB" w:eastAsia="SimSun-ExtB" w:cs="SimSun-ExtB"/>
        </w:rPr>
      </w:pPr>
      <w:r>
        <w:rPr>
          <w:rFonts w:hint="eastAsia" w:ascii="SimSun-ExtB" w:hAnsi="SimSun-ExtB" w:eastAsia="SimSun-ExtB" w:cs="SimSun-ExtB"/>
          <w:b/>
        </w:rPr>
        <w:t>Scenario</w:t>
      </w:r>
    </w:p>
    <w:p w14:paraId="2AA367F5">
      <w:pPr>
        <w:rPr>
          <w:rFonts w:hint="eastAsia" w:ascii="SimSun-ExtB" w:hAnsi="SimSun-ExtB" w:eastAsia="SimSun-ExtB" w:cs="SimSun-ExtB"/>
        </w:rPr>
      </w:pPr>
      <w:r>
        <w:rPr>
          <w:rFonts w:hint="eastAsia" w:ascii="SimSun-ExtB" w:hAnsi="SimSun-ExtB" w:eastAsia="SimSun-ExtB" w:cs="SimSun-ExtB"/>
        </w:rPr>
        <w:t>Initial disk head position: 53</w:t>
      </w:r>
    </w:p>
    <w:p w14:paraId="39ABB602">
      <w:pPr>
        <w:rPr>
          <w:rFonts w:hint="eastAsia" w:ascii="SimSun-ExtB" w:hAnsi="SimSun-ExtB" w:eastAsia="SimSun-ExtB" w:cs="SimSun-ExtB"/>
        </w:rPr>
      </w:pPr>
      <w:r>
        <w:rPr>
          <w:rFonts w:hint="eastAsia" w:ascii="SimSun-ExtB" w:hAnsi="SimSun-ExtB" w:eastAsia="SimSun-ExtB" w:cs="SimSun-ExtB"/>
        </w:rPr>
        <w:t>Pending requests: 98, 183, 37, 122, 14, 124, 65, 67</w:t>
      </w:r>
    </w:p>
    <w:p w14:paraId="70C31FBE">
      <w:pPr>
        <w:rPr>
          <w:rFonts w:hint="eastAsia" w:ascii="SimSun-ExtB" w:hAnsi="SimSun-ExtB" w:eastAsia="SimSun-ExtB" w:cs="SimSun-ExtB"/>
        </w:rPr>
      </w:pPr>
    </w:p>
    <w:p w14:paraId="6B2B52F8">
      <w:pPr>
        <w:rPr>
          <w:rFonts w:hint="eastAsia" w:ascii="SimSun-ExtB" w:hAnsi="SimSun-ExtB" w:eastAsia="SimSun-ExtB" w:cs="SimSun-ExtB"/>
        </w:rPr>
      </w:pPr>
      <w:r>
        <w:rPr>
          <w:rFonts w:hint="eastAsia" w:ascii="SimSun-ExtB" w:hAnsi="SimSun-ExtB" w:eastAsia="SimSun-ExtB" w:cs="SimSun-ExtB"/>
          <w:b/>
        </w:rPr>
        <w:t>1. FCFS Disk Scheduling</w:t>
      </w:r>
    </w:p>
    <w:p w14:paraId="7C7EDD43">
      <w:pPr>
        <w:rPr>
          <w:rFonts w:hint="eastAsia" w:ascii="SimSun-ExtB" w:hAnsi="SimSun-ExtB" w:eastAsia="SimSun-ExtB" w:cs="SimSun-ExtB"/>
        </w:rPr>
      </w:pPr>
      <w:r>
        <w:rPr>
          <w:rFonts w:hint="eastAsia" w:ascii="SimSun-ExtB" w:hAnsi="SimSun-ExtB" w:eastAsia="SimSun-ExtB" w:cs="SimSun-ExtB"/>
        </w:rPr>
        <w:t>Order of Service:</w:t>
      </w:r>
    </w:p>
    <w:p w14:paraId="57D9F0DB">
      <w:pPr>
        <w:rPr>
          <w:rFonts w:hint="eastAsia" w:ascii="SimSun-ExtB" w:hAnsi="SimSun-ExtB" w:eastAsia="SimSun-ExtB" w:cs="SimSun-ExtB"/>
        </w:rPr>
      </w:pPr>
      <w:r>
        <w:rPr>
          <w:rFonts w:hint="eastAsia" w:ascii="SimSun-ExtB" w:hAnsi="SimSun-ExtB" w:eastAsia="SimSun-ExtB" w:cs="SimSun-ExtB"/>
        </w:rPr>
        <w:t>53 → .... → .... → .... → .... → .... → .... → .... → ....</w:t>
      </w:r>
    </w:p>
    <w:p w14:paraId="5FC7C3A5">
      <w:pPr>
        <w:rPr>
          <w:rFonts w:hint="eastAsia" w:ascii="SimSun-ExtB" w:hAnsi="SimSun-ExtB" w:eastAsia="SimSun-ExtB" w:cs="SimSun-ExtB"/>
        </w:rPr>
      </w:pPr>
      <w:r>
        <w:rPr>
          <w:rFonts w:hint="eastAsia" w:ascii="SimSun-ExtB" w:hAnsi="SimSun-ExtB" w:eastAsia="SimSun-ExtB" w:cs="SimSun-ExtB"/>
        </w:rPr>
        <w:t>Head Movement Calculation:</w:t>
      </w:r>
    </w:p>
    <w:tbl>
      <w:tblPr>
        <w:tblStyle w:val="37"/>
        <w:tblW w:w="0" w:type="auto"/>
        <w:tblInd w:w="0" w:type="dxa"/>
        <w:tblLayout w:type="autofit"/>
        <w:tblCellMar>
          <w:top w:w="0" w:type="dxa"/>
          <w:left w:w="108" w:type="dxa"/>
          <w:bottom w:w="0" w:type="dxa"/>
          <w:right w:w="108" w:type="dxa"/>
        </w:tblCellMar>
      </w:tblPr>
      <w:tblGrid>
        <w:gridCol w:w="2160"/>
        <w:gridCol w:w="2160"/>
        <w:gridCol w:w="2160"/>
        <w:gridCol w:w="2235"/>
      </w:tblGrid>
      <w:tr w14:paraId="4F1617C4">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l2br w:val="nil"/>
            </w:tcBorders>
            <w:shd w:val="clear" w:color="auto" w:fill="FFFFFF"/>
          </w:tcPr>
          <w:p w14:paraId="6A746B9D">
            <w:pPr>
              <w:rPr>
                <w:rFonts w:hint="eastAsia" w:ascii="SimSun-ExtB" w:hAnsi="SimSun-ExtB" w:eastAsia="SimSun-ExtB" w:cs="SimSun-ExtB"/>
                <w:b w:val="0"/>
                <w:color w:val="000000"/>
              </w:rPr>
            </w:pPr>
            <w:r>
              <w:rPr>
                <w:rFonts w:hint="eastAsia" w:ascii="SimSun-ExtB" w:hAnsi="SimSun-ExtB" w:eastAsia="SimSun-ExtB" w:cs="SimSun-ExtB"/>
                <w:b w:val="0"/>
                <w:color w:val="000000"/>
              </w:rPr>
              <w:t>Move</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1F7C941E">
            <w:pPr>
              <w:rPr>
                <w:rFonts w:hint="eastAsia" w:ascii="SimSun-ExtB" w:hAnsi="SimSun-ExtB" w:eastAsia="SimSun-ExtB" w:cs="SimSun-ExtB"/>
                <w:b w:val="0"/>
                <w:color w:val="000000"/>
              </w:rPr>
            </w:pPr>
            <w:r>
              <w:rPr>
                <w:rFonts w:hint="eastAsia" w:ascii="SimSun-ExtB" w:hAnsi="SimSun-ExtB" w:eastAsia="SimSun-ExtB" w:cs="SimSun-ExtB"/>
                <w:b w:val="0"/>
                <w:color w:val="000000"/>
              </w:rPr>
              <w:t>From</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23FDE07D">
            <w:pPr>
              <w:rPr>
                <w:rFonts w:hint="eastAsia" w:ascii="SimSun-ExtB" w:hAnsi="SimSun-ExtB" w:eastAsia="SimSun-ExtB" w:cs="SimSun-ExtB"/>
                <w:b w:val="0"/>
                <w:color w:val="000000"/>
              </w:rPr>
            </w:pPr>
            <w:r>
              <w:rPr>
                <w:rFonts w:hint="eastAsia" w:ascii="SimSun-ExtB" w:hAnsi="SimSun-ExtB" w:eastAsia="SimSun-ExtB" w:cs="SimSun-ExtB"/>
                <w:b w:val="0"/>
                <w:color w:val="000000"/>
              </w:rPr>
              <w:t>To</w:t>
            </w:r>
          </w:p>
        </w:tc>
        <w:tc>
          <w:tcPr>
            <w:tcW w:w="2235" w:type="dxa"/>
            <w:tcBorders>
              <w:top w:val="single" w:color="000000" w:sz="4" w:space="0"/>
              <w:left w:val="single" w:color="000000" w:sz="4" w:space="0"/>
              <w:bottom w:val="single" w:color="000000" w:sz="4" w:space="0"/>
              <w:right w:val="single" w:color="000000" w:sz="4" w:space="0"/>
            </w:tcBorders>
            <w:shd w:val="clear" w:color="auto" w:fill="FFFFFF"/>
          </w:tcPr>
          <w:p w14:paraId="584F0BBE">
            <w:pPr>
              <w:rPr>
                <w:rFonts w:hint="eastAsia" w:ascii="SimSun-ExtB" w:hAnsi="SimSun-ExtB" w:eastAsia="SimSun-ExtB" w:cs="SimSun-ExtB"/>
                <w:b w:val="0"/>
                <w:color w:val="000000"/>
                <w:lang w:val="en-US"/>
              </w:rPr>
            </w:pPr>
            <w:r>
              <w:rPr>
                <w:rFonts w:hint="eastAsia" w:ascii="SimSun-ExtB" w:hAnsi="SimSun-ExtB" w:eastAsia="SimSun-ExtB" w:cs="SimSun-ExtB"/>
                <w:b w:val="0"/>
                <w:color w:val="000000"/>
              </w:rPr>
              <w:t>Distance</w:t>
            </w:r>
            <w:r>
              <w:rPr>
                <w:rFonts w:hint="eastAsia" w:ascii="SimSun-ExtB" w:hAnsi="SimSun-ExtB" w:eastAsia="SimSun-ExtB" w:cs="SimSun-ExtB"/>
                <w:b w:val="0"/>
                <w:color w:val="000000"/>
                <w:lang w:val="en-US"/>
              </w:rPr>
              <w:t xml:space="preserve"> (|to - from|)</w:t>
            </w:r>
          </w:p>
        </w:tc>
      </w:tr>
      <w:tr w14:paraId="2DACCE3C">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17C09539">
            <w:pPr>
              <w:rPr>
                <w:rFonts w:hint="eastAsia" w:ascii="SimSun-ExtB" w:hAnsi="SimSun-ExtB" w:eastAsia="SimSun-ExtB" w:cs="SimSun-ExtB"/>
                <w:b w:val="0"/>
                <w:color w:val="000000"/>
              </w:rPr>
            </w:pPr>
            <w:r>
              <w:rPr>
                <w:rFonts w:hint="eastAsia" w:ascii="SimSun-ExtB" w:hAnsi="SimSun-ExtB" w:eastAsia="SimSun-ExtB" w:cs="SimSun-ExtB"/>
                <w:b w:val="0"/>
                <w:color w:val="000000"/>
              </w:rPr>
              <w:t>1</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56DD0B4C">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53</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4163F829">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98</w:t>
            </w:r>
          </w:p>
        </w:tc>
        <w:tc>
          <w:tcPr>
            <w:tcW w:w="2235" w:type="dxa"/>
            <w:tcBorders>
              <w:top w:val="single" w:color="000000" w:sz="4" w:space="0"/>
              <w:left w:val="single" w:color="000000" w:sz="4" w:space="0"/>
              <w:bottom w:val="single" w:color="000000" w:sz="4" w:space="0"/>
              <w:right w:val="single" w:color="000000" w:sz="4" w:space="0"/>
            </w:tcBorders>
            <w:shd w:val="clear" w:color="auto" w:fill="FFFFFF"/>
          </w:tcPr>
          <w:p w14:paraId="7A645CAF">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45</w:t>
            </w:r>
          </w:p>
        </w:tc>
      </w:tr>
      <w:tr w14:paraId="75D7B795">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6023D832">
            <w:pPr>
              <w:rPr>
                <w:rFonts w:hint="eastAsia" w:ascii="SimSun-ExtB" w:hAnsi="SimSun-ExtB" w:eastAsia="SimSun-ExtB" w:cs="SimSun-ExtB"/>
                <w:b w:val="0"/>
                <w:color w:val="000000"/>
              </w:rPr>
            </w:pPr>
            <w:r>
              <w:rPr>
                <w:rFonts w:hint="eastAsia" w:ascii="SimSun-ExtB" w:hAnsi="SimSun-ExtB" w:eastAsia="SimSun-ExtB" w:cs="SimSun-ExtB"/>
                <w:b w:val="0"/>
                <w:color w:val="000000"/>
              </w:rPr>
              <w:t>2</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1F01C9AD">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98</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14ECE838">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183</w:t>
            </w:r>
          </w:p>
        </w:tc>
        <w:tc>
          <w:tcPr>
            <w:tcW w:w="2235" w:type="dxa"/>
            <w:tcBorders>
              <w:top w:val="single" w:color="000000" w:sz="4" w:space="0"/>
              <w:left w:val="single" w:color="000000" w:sz="4" w:space="0"/>
              <w:bottom w:val="single" w:color="000000" w:sz="4" w:space="0"/>
              <w:right w:val="single" w:color="000000" w:sz="4" w:space="0"/>
            </w:tcBorders>
            <w:shd w:val="clear" w:color="auto" w:fill="FFFFFF"/>
          </w:tcPr>
          <w:p w14:paraId="62F61E2E">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85</w:t>
            </w:r>
          </w:p>
        </w:tc>
      </w:tr>
      <w:tr w14:paraId="45C668E7">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6DCEC8BB">
            <w:pPr>
              <w:rPr>
                <w:rFonts w:hint="eastAsia" w:ascii="SimSun-ExtB" w:hAnsi="SimSun-ExtB" w:eastAsia="SimSun-ExtB" w:cs="SimSun-ExtB"/>
                <w:b w:val="0"/>
                <w:color w:val="000000"/>
              </w:rPr>
            </w:pPr>
            <w:r>
              <w:rPr>
                <w:rFonts w:hint="eastAsia" w:ascii="SimSun-ExtB" w:hAnsi="SimSun-ExtB" w:eastAsia="SimSun-ExtB" w:cs="SimSun-ExtB"/>
                <w:b w:val="0"/>
                <w:color w:val="000000"/>
              </w:rPr>
              <w:t>3</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572B0554">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183</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13D95845">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37</w:t>
            </w:r>
          </w:p>
        </w:tc>
        <w:tc>
          <w:tcPr>
            <w:tcW w:w="2235" w:type="dxa"/>
            <w:tcBorders>
              <w:top w:val="single" w:color="000000" w:sz="4" w:space="0"/>
              <w:left w:val="single" w:color="000000" w:sz="4" w:space="0"/>
              <w:bottom w:val="single" w:color="000000" w:sz="4" w:space="0"/>
              <w:right w:val="single" w:color="000000" w:sz="4" w:space="0"/>
            </w:tcBorders>
            <w:shd w:val="clear" w:color="auto" w:fill="FFFFFF"/>
          </w:tcPr>
          <w:p w14:paraId="5BDBC685">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146</w:t>
            </w:r>
          </w:p>
        </w:tc>
      </w:tr>
      <w:tr w14:paraId="0AD38B4B">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605FEF06">
            <w:pPr>
              <w:rPr>
                <w:rFonts w:hint="eastAsia" w:ascii="SimSun-ExtB" w:hAnsi="SimSun-ExtB" w:eastAsia="SimSun-ExtB" w:cs="SimSun-ExtB"/>
                <w:b w:val="0"/>
                <w:color w:val="000000"/>
              </w:rPr>
            </w:pPr>
            <w:r>
              <w:rPr>
                <w:rFonts w:hint="eastAsia" w:ascii="SimSun-ExtB" w:hAnsi="SimSun-ExtB" w:eastAsia="SimSun-ExtB" w:cs="SimSun-ExtB"/>
                <w:b w:val="0"/>
                <w:color w:val="000000"/>
              </w:rPr>
              <w:t>4</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48D79591">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37</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390EA380">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122</w:t>
            </w:r>
          </w:p>
        </w:tc>
        <w:tc>
          <w:tcPr>
            <w:tcW w:w="2235" w:type="dxa"/>
            <w:tcBorders>
              <w:top w:val="single" w:color="000000" w:sz="4" w:space="0"/>
              <w:left w:val="single" w:color="000000" w:sz="4" w:space="0"/>
              <w:bottom w:val="single" w:color="000000" w:sz="4" w:space="0"/>
              <w:right w:val="single" w:color="000000" w:sz="4" w:space="0"/>
            </w:tcBorders>
            <w:shd w:val="clear" w:color="auto" w:fill="FFFFFF"/>
          </w:tcPr>
          <w:p w14:paraId="6EA0759D">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85</w:t>
            </w:r>
          </w:p>
        </w:tc>
      </w:tr>
      <w:tr w14:paraId="18A8FC2F">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7944D5AA">
            <w:pPr>
              <w:rPr>
                <w:rFonts w:hint="eastAsia" w:ascii="SimSun-ExtB" w:hAnsi="SimSun-ExtB" w:eastAsia="SimSun-ExtB" w:cs="SimSun-ExtB"/>
                <w:b w:val="0"/>
                <w:color w:val="000000"/>
              </w:rPr>
            </w:pPr>
            <w:r>
              <w:rPr>
                <w:rFonts w:hint="eastAsia" w:ascii="SimSun-ExtB" w:hAnsi="SimSun-ExtB" w:eastAsia="SimSun-ExtB" w:cs="SimSun-ExtB"/>
                <w:b w:val="0"/>
                <w:color w:val="000000"/>
              </w:rPr>
              <w:t>5</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6364E5F2">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122</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4B364F0E">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14</w:t>
            </w:r>
          </w:p>
        </w:tc>
        <w:tc>
          <w:tcPr>
            <w:tcW w:w="2235" w:type="dxa"/>
            <w:tcBorders>
              <w:top w:val="single" w:color="000000" w:sz="4" w:space="0"/>
              <w:left w:val="single" w:color="000000" w:sz="4" w:space="0"/>
              <w:bottom w:val="single" w:color="000000" w:sz="4" w:space="0"/>
              <w:right w:val="single" w:color="000000" w:sz="4" w:space="0"/>
            </w:tcBorders>
            <w:shd w:val="clear" w:color="auto" w:fill="FFFFFF"/>
          </w:tcPr>
          <w:p w14:paraId="2716511E">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108</w:t>
            </w:r>
          </w:p>
        </w:tc>
      </w:tr>
      <w:tr w14:paraId="51D4E3C6">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3266A7EB">
            <w:pPr>
              <w:rPr>
                <w:rFonts w:hint="eastAsia" w:ascii="SimSun-ExtB" w:hAnsi="SimSun-ExtB" w:eastAsia="SimSun-ExtB" w:cs="SimSun-ExtB"/>
                <w:b w:val="0"/>
                <w:color w:val="000000"/>
              </w:rPr>
            </w:pPr>
            <w:r>
              <w:rPr>
                <w:rFonts w:hint="eastAsia" w:ascii="SimSun-ExtB" w:hAnsi="SimSun-ExtB" w:eastAsia="SimSun-ExtB" w:cs="SimSun-ExtB"/>
                <w:b w:val="0"/>
                <w:color w:val="000000"/>
              </w:rPr>
              <w:t>6</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5166E4A2">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14</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629A9C00">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124</w:t>
            </w:r>
          </w:p>
        </w:tc>
        <w:tc>
          <w:tcPr>
            <w:tcW w:w="2235" w:type="dxa"/>
            <w:tcBorders>
              <w:top w:val="single" w:color="000000" w:sz="4" w:space="0"/>
              <w:left w:val="single" w:color="000000" w:sz="4" w:space="0"/>
              <w:bottom w:val="single" w:color="000000" w:sz="4" w:space="0"/>
              <w:right w:val="single" w:color="000000" w:sz="4" w:space="0"/>
            </w:tcBorders>
            <w:shd w:val="clear" w:color="auto" w:fill="FFFFFF"/>
          </w:tcPr>
          <w:p w14:paraId="272898CB">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110</w:t>
            </w:r>
          </w:p>
        </w:tc>
      </w:tr>
      <w:tr w14:paraId="3271DFD7">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0BE8DCF9">
            <w:pPr>
              <w:rPr>
                <w:rFonts w:hint="eastAsia" w:ascii="SimSun-ExtB" w:hAnsi="SimSun-ExtB" w:eastAsia="SimSun-ExtB" w:cs="SimSun-ExtB"/>
                <w:b w:val="0"/>
                <w:color w:val="000000"/>
              </w:rPr>
            </w:pPr>
            <w:r>
              <w:rPr>
                <w:rFonts w:hint="eastAsia" w:ascii="SimSun-ExtB" w:hAnsi="SimSun-ExtB" w:eastAsia="SimSun-ExtB" w:cs="SimSun-ExtB"/>
                <w:b w:val="0"/>
                <w:color w:val="000000"/>
              </w:rPr>
              <w:t>7</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2FF6EC09">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124</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01976055">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65</w:t>
            </w:r>
          </w:p>
        </w:tc>
        <w:tc>
          <w:tcPr>
            <w:tcW w:w="2235" w:type="dxa"/>
            <w:tcBorders>
              <w:top w:val="single" w:color="000000" w:sz="4" w:space="0"/>
              <w:left w:val="single" w:color="000000" w:sz="4" w:space="0"/>
              <w:bottom w:val="single" w:color="000000" w:sz="4" w:space="0"/>
              <w:right w:val="single" w:color="000000" w:sz="4" w:space="0"/>
            </w:tcBorders>
            <w:shd w:val="clear" w:color="auto" w:fill="FFFFFF"/>
          </w:tcPr>
          <w:p w14:paraId="12702728">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59</w:t>
            </w:r>
          </w:p>
        </w:tc>
      </w:tr>
      <w:tr w14:paraId="7B7A1446">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458552A5">
            <w:pPr>
              <w:rPr>
                <w:rFonts w:hint="eastAsia" w:ascii="SimSun-ExtB" w:hAnsi="SimSun-ExtB" w:eastAsia="SimSun-ExtB" w:cs="SimSun-ExtB"/>
                <w:b w:val="0"/>
                <w:color w:val="000000"/>
              </w:rPr>
            </w:pPr>
            <w:r>
              <w:rPr>
                <w:rFonts w:hint="eastAsia" w:ascii="SimSun-ExtB" w:hAnsi="SimSun-ExtB" w:eastAsia="SimSun-ExtB" w:cs="SimSun-ExtB"/>
                <w:b w:val="0"/>
                <w:color w:val="000000"/>
              </w:rPr>
              <w:t>8</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5483AE03">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65</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0AA27CE6">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67</w:t>
            </w:r>
          </w:p>
        </w:tc>
        <w:tc>
          <w:tcPr>
            <w:tcW w:w="2235" w:type="dxa"/>
            <w:tcBorders>
              <w:top w:val="single" w:color="000000" w:sz="4" w:space="0"/>
              <w:left w:val="single" w:color="000000" w:sz="4" w:space="0"/>
              <w:bottom w:val="single" w:color="000000" w:sz="4" w:space="0"/>
              <w:right w:val="single" w:color="000000" w:sz="4" w:space="0"/>
            </w:tcBorders>
            <w:shd w:val="clear" w:color="auto" w:fill="FFFFFF"/>
          </w:tcPr>
          <w:p w14:paraId="11E725E8">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r>
    </w:tbl>
    <w:p w14:paraId="1016BD64">
      <w:pPr>
        <w:rPr>
          <w:rFonts w:hint="eastAsia" w:ascii="SimSun-ExtB" w:hAnsi="SimSun-ExtB" w:eastAsia="SimSun-ExtB" w:cs="SimSun-ExtB"/>
        </w:rPr>
      </w:pPr>
    </w:p>
    <w:p w14:paraId="3FC11177">
      <w:pPr>
        <w:rPr>
          <w:rFonts w:hint="eastAsia" w:ascii="SimSun-ExtB" w:hAnsi="SimSun-ExtB" w:eastAsia="SimSun-ExtB" w:cs="SimSun-ExtB"/>
          <w:b/>
          <w:bCs/>
          <w:lang w:val="en-US"/>
        </w:rPr>
      </w:pPr>
      <w:r>
        <w:rPr>
          <w:rFonts w:hint="eastAsia" w:ascii="SimSun-ExtB" w:hAnsi="SimSun-ExtB" w:eastAsia="SimSun-ExtB" w:cs="SimSun-ExtB"/>
          <w:b/>
          <w:bCs/>
        </w:rPr>
        <w:t xml:space="preserve">Total Head Movement (FCFS) = </w:t>
      </w:r>
      <w:r>
        <w:rPr>
          <w:rFonts w:hint="eastAsia" w:ascii="SimSun-ExtB" w:hAnsi="SimSun-ExtB" w:eastAsia="SimSun-ExtB" w:cs="SimSun-ExtB"/>
          <w:b/>
          <w:bCs/>
          <w:lang w:val="en-US"/>
        </w:rPr>
        <w:t>640</w:t>
      </w:r>
    </w:p>
    <w:p w14:paraId="7FF39E11">
      <w:pPr>
        <w:rPr>
          <w:rFonts w:hint="eastAsia" w:ascii="SimSun-ExtB" w:hAnsi="SimSun-ExtB" w:eastAsia="SimSun-ExtB" w:cs="SimSun-ExtB"/>
        </w:rPr>
      </w:pPr>
    </w:p>
    <w:p w14:paraId="3EA701EF">
      <w:pPr>
        <w:numPr>
          <w:ilvl w:val="0"/>
          <w:numId w:val="9"/>
        </w:numPr>
        <w:rPr>
          <w:rFonts w:hint="eastAsia" w:ascii="SimSun-ExtB" w:hAnsi="SimSun-ExtB" w:eastAsia="SimSun-ExtB" w:cs="SimSun-ExtB"/>
          <w:b/>
        </w:rPr>
      </w:pPr>
      <w:r>
        <w:rPr>
          <w:rFonts w:hint="eastAsia" w:ascii="SimSun-ExtB" w:hAnsi="SimSun-ExtB" w:eastAsia="SimSun-ExtB" w:cs="SimSun-ExtB"/>
          <w:b/>
        </w:rPr>
        <w:t>SSTF Disk Scheduling</w:t>
      </w:r>
    </w:p>
    <w:p w14:paraId="72E7ED1B">
      <w:pPr>
        <w:rPr>
          <w:rFonts w:hint="eastAsia" w:ascii="SimSun-ExtB" w:hAnsi="SimSun-ExtB" w:eastAsia="SimSun-ExtB" w:cs="SimSun-ExtB"/>
          <w:b/>
        </w:rPr>
      </w:pPr>
      <w:r>
        <w:rPr>
          <w:rFonts w:hint="eastAsia" w:ascii="SimSun-ExtB" w:hAnsi="SimSun-ExtB" w:eastAsia="SimSun-ExtB" w:cs="SimSun-ExtB"/>
        </w:rPr>
        <w:t>Pending requests: 98, 183, 37, 122, 14, 124, 65, 67</w:t>
      </w:r>
    </w:p>
    <w:p w14:paraId="7DF8F61C">
      <w:pPr>
        <w:rPr>
          <w:rFonts w:hint="eastAsia" w:ascii="SimSun-ExtB" w:hAnsi="SimSun-ExtB" w:eastAsia="SimSun-ExtB" w:cs="SimSun-ExtB"/>
        </w:rPr>
      </w:pPr>
      <w:r>
        <w:rPr>
          <w:rFonts w:hint="eastAsia" w:ascii="SimSun-ExtB" w:hAnsi="SimSun-ExtB" w:eastAsia="SimSun-ExtB" w:cs="SimSun-ExtB"/>
        </w:rPr>
        <w:t>Order of Service:</w:t>
      </w:r>
    </w:p>
    <w:p w14:paraId="334E32FC">
      <w:pPr>
        <w:rPr>
          <w:rFonts w:hint="eastAsia" w:ascii="SimSun-ExtB" w:hAnsi="SimSun-ExtB" w:eastAsia="SimSun-ExtB" w:cs="SimSun-ExtB"/>
        </w:rPr>
      </w:pPr>
      <w:r>
        <w:rPr>
          <w:rFonts w:hint="eastAsia" w:ascii="SimSun-ExtB" w:hAnsi="SimSun-ExtB" w:eastAsia="SimSun-ExtB" w:cs="SimSun-ExtB"/>
        </w:rPr>
        <w:t>53 → .... → .... → .... → .... → .... → .... → .... → ....</w:t>
      </w:r>
    </w:p>
    <w:p w14:paraId="508F3AAB">
      <w:pPr>
        <w:rPr>
          <w:rFonts w:hint="eastAsia" w:ascii="SimSun-ExtB" w:hAnsi="SimSun-ExtB" w:eastAsia="SimSun-ExtB" w:cs="SimSun-ExtB"/>
        </w:rPr>
      </w:pPr>
      <w:r>
        <w:rPr>
          <w:rFonts w:hint="eastAsia" w:ascii="SimSun-ExtB" w:hAnsi="SimSun-ExtB" w:eastAsia="SimSun-ExtB" w:cs="SimSun-ExtB"/>
        </w:rPr>
        <w:t>Head Movement Calculation:</w:t>
      </w:r>
    </w:p>
    <w:tbl>
      <w:tblPr>
        <w:tblStyle w:val="37"/>
        <w:tblW w:w="0" w:type="auto"/>
        <w:tblInd w:w="0" w:type="dxa"/>
        <w:tblLayout w:type="autofit"/>
        <w:tblCellMar>
          <w:top w:w="0" w:type="dxa"/>
          <w:left w:w="108" w:type="dxa"/>
          <w:bottom w:w="0" w:type="dxa"/>
          <w:right w:w="108" w:type="dxa"/>
        </w:tblCellMar>
      </w:tblPr>
      <w:tblGrid>
        <w:gridCol w:w="2160"/>
        <w:gridCol w:w="2160"/>
        <w:gridCol w:w="2160"/>
        <w:gridCol w:w="2248"/>
      </w:tblGrid>
      <w:tr w14:paraId="439FFBEB">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l2br w:val="nil"/>
            </w:tcBorders>
            <w:shd w:val="clear" w:color="auto" w:fill="FFFFFF"/>
          </w:tcPr>
          <w:p w14:paraId="705DF523">
            <w:pPr>
              <w:rPr>
                <w:rFonts w:hint="eastAsia" w:ascii="SimSun-ExtB" w:hAnsi="SimSun-ExtB" w:eastAsia="SimSun-ExtB" w:cs="SimSun-ExtB"/>
                <w:b w:val="0"/>
                <w:color w:val="000000"/>
              </w:rPr>
            </w:pPr>
            <w:r>
              <w:rPr>
                <w:rFonts w:hint="eastAsia" w:ascii="SimSun-ExtB" w:hAnsi="SimSun-ExtB" w:eastAsia="SimSun-ExtB" w:cs="SimSun-ExtB"/>
                <w:b w:val="0"/>
                <w:color w:val="000000"/>
              </w:rPr>
              <w:t>Move</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0948E269">
            <w:pPr>
              <w:rPr>
                <w:rFonts w:hint="eastAsia" w:ascii="SimSun-ExtB" w:hAnsi="SimSun-ExtB" w:eastAsia="SimSun-ExtB" w:cs="SimSun-ExtB"/>
                <w:b w:val="0"/>
                <w:color w:val="000000"/>
              </w:rPr>
            </w:pPr>
            <w:r>
              <w:rPr>
                <w:rFonts w:hint="eastAsia" w:ascii="SimSun-ExtB" w:hAnsi="SimSun-ExtB" w:eastAsia="SimSun-ExtB" w:cs="SimSun-ExtB"/>
                <w:b w:val="0"/>
                <w:color w:val="000000"/>
              </w:rPr>
              <w:t>From</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79242B9C">
            <w:pPr>
              <w:rPr>
                <w:rFonts w:hint="eastAsia" w:ascii="SimSun-ExtB" w:hAnsi="SimSun-ExtB" w:eastAsia="SimSun-ExtB" w:cs="SimSun-ExtB"/>
                <w:b w:val="0"/>
                <w:color w:val="000000"/>
              </w:rPr>
            </w:pPr>
            <w:r>
              <w:rPr>
                <w:rFonts w:hint="eastAsia" w:ascii="SimSun-ExtB" w:hAnsi="SimSun-ExtB" w:eastAsia="SimSun-ExtB" w:cs="SimSun-ExtB"/>
                <w:b w:val="0"/>
                <w:color w:val="000000"/>
              </w:rPr>
              <w:t>To</w:t>
            </w:r>
          </w:p>
        </w:tc>
        <w:tc>
          <w:tcPr>
            <w:tcW w:w="2248" w:type="dxa"/>
            <w:tcBorders>
              <w:top w:val="single" w:color="000000" w:sz="4" w:space="0"/>
              <w:left w:val="single" w:color="000000" w:sz="4" w:space="0"/>
              <w:bottom w:val="single" w:color="000000" w:sz="4" w:space="0"/>
              <w:right w:val="single" w:color="000000" w:sz="4" w:space="0"/>
            </w:tcBorders>
            <w:shd w:val="clear" w:color="auto" w:fill="FFFFFF"/>
          </w:tcPr>
          <w:p w14:paraId="7FA5A1A6">
            <w:pPr>
              <w:rPr>
                <w:rFonts w:hint="eastAsia" w:ascii="SimSun-ExtB" w:hAnsi="SimSun-ExtB" w:eastAsia="SimSun-ExtB" w:cs="SimSun-ExtB"/>
                <w:b w:val="0"/>
                <w:color w:val="000000"/>
                <w:lang w:val="en-US"/>
              </w:rPr>
            </w:pPr>
            <w:r>
              <w:rPr>
                <w:rFonts w:hint="eastAsia" w:ascii="SimSun-ExtB" w:hAnsi="SimSun-ExtB" w:eastAsia="SimSun-ExtB" w:cs="SimSun-ExtB"/>
                <w:b w:val="0"/>
                <w:color w:val="000000"/>
              </w:rPr>
              <w:t>Distance</w:t>
            </w:r>
            <w:r>
              <w:rPr>
                <w:rFonts w:hint="eastAsia" w:ascii="SimSun-ExtB" w:hAnsi="SimSun-ExtB" w:eastAsia="SimSun-ExtB" w:cs="SimSun-ExtB"/>
                <w:b w:val="0"/>
                <w:color w:val="000000"/>
                <w:lang w:val="en-US"/>
              </w:rPr>
              <w:t xml:space="preserve"> (|to - from|)</w:t>
            </w:r>
          </w:p>
        </w:tc>
      </w:tr>
      <w:tr w14:paraId="0D96FF96">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6F7B16A3">
            <w:pPr>
              <w:rPr>
                <w:rFonts w:hint="eastAsia" w:ascii="SimSun-ExtB" w:hAnsi="SimSun-ExtB" w:eastAsia="SimSun-ExtB" w:cs="SimSun-ExtB"/>
                <w:b w:val="0"/>
                <w:color w:val="000000"/>
              </w:rPr>
            </w:pPr>
            <w:r>
              <w:rPr>
                <w:rFonts w:hint="eastAsia" w:ascii="SimSun-ExtB" w:hAnsi="SimSun-ExtB" w:eastAsia="SimSun-ExtB" w:cs="SimSun-ExtB"/>
                <w:b w:val="0"/>
                <w:color w:val="000000"/>
              </w:rPr>
              <w:t>1</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53F2C406">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53</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11D05EDA">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65</w:t>
            </w:r>
          </w:p>
        </w:tc>
        <w:tc>
          <w:tcPr>
            <w:tcW w:w="2248" w:type="dxa"/>
            <w:tcBorders>
              <w:top w:val="single" w:color="000000" w:sz="4" w:space="0"/>
              <w:left w:val="single" w:color="000000" w:sz="4" w:space="0"/>
              <w:bottom w:val="single" w:color="000000" w:sz="4" w:space="0"/>
              <w:right w:val="single" w:color="000000" w:sz="4" w:space="0"/>
            </w:tcBorders>
            <w:shd w:val="clear" w:color="auto" w:fill="FFFFFF"/>
          </w:tcPr>
          <w:p w14:paraId="205698DF">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12</w:t>
            </w:r>
          </w:p>
        </w:tc>
      </w:tr>
      <w:tr w14:paraId="0D88C745">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3E957413">
            <w:pPr>
              <w:rPr>
                <w:rFonts w:hint="eastAsia" w:ascii="SimSun-ExtB" w:hAnsi="SimSun-ExtB" w:eastAsia="SimSun-ExtB" w:cs="SimSun-ExtB"/>
                <w:b w:val="0"/>
                <w:color w:val="000000"/>
              </w:rPr>
            </w:pPr>
            <w:r>
              <w:rPr>
                <w:rFonts w:hint="eastAsia" w:ascii="SimSun-ExtB" w:hAnsi="SimSun-ExtB" w:eastAsia="SimSun-ExtB" w:cs="SimSun-ExtB"/>
                <w:b w:val="0"/>
                <w:color w:val="000000"/>
              </w:rPr>
              <w:t>2</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7AF9D816">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65</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0B9FD136">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67</w:t>
            </w:r>
          </w:p>
        </w:tc>
        <w:tc>
          <w:tcPr>
            <w:tcW w:w="2248" w:type="dxa"/>
            <w:tcBorders>
              <w:top w:val="single" w:color="000000" w:sz="4" w:space="0"/>
              <w:left w:val="single" w:color="000000" w:sz="4" w:space="0"/>
              <w:bottom w:val="single" w:color="000000" w:sz="4" w:space="0"/>
              <w:right w:val="single" w:color="000000" w:sz="4" w:space="0"/>
            </w:tcBorders>
            <w:shd w:val="clear" w:color="auto" w:fill="FFFFFF"/>
          </w:tcPr>
          <w:p w14:paraId="7036D1E2">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r>
      <w:tr w14:paraId="36F0731E">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77BB3787">
            <w:pPr>
              <w:rPr>
                <w:rFonts w:hint="eastAsia" w:ascii="SimSun-ExtB" w:hAnsi="SimSun-ExtB" w:eastAsia="SimSun-ExtB" w:cs="SimSun-ExtB"/>
                <w:b w:val="0"/>
                <w:color w:val="000000"/>
              </w:rPr>
            </w:pPr>
            <w:r>
              <w:rPr>
                <w:rFonts w:hint="eastAsia" w:ascii="SimSun-ExtB" w:hAnsi="SimSun-ExtB" w:eastAsia="SimSun-ExtB" w:cs="SimSun-ExtB"/>
                <w:b w:val="0"/>
                <w:color w:val="000000"/>
              </w:rPr>
              <w:t>3</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4BC332F9">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67</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44D88277">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37</w:t>
            </w:r>
          </w:p>
        </w:tc>
        <w:tc>
          <w:tcPr>
            <w:tcW w:w="2248" w:type="dxa"/>
            <w:tcBorders>
              <w:top w:val="single" w:color="000000" w:sz="4" w:space="0"/>
              <w:left w:val="single" w:color="000000" w:sz="4" w:space="0"/>
              <w:bottom w:val="single" w:color="000000" w:sz="4" w:space="0"/>
              <w:right w:val="single" w:color="000000" w:sz="4" w:space="0"/>
            </w:tcBorders>
            <w:shd w:val="clear" w:color="auto" w:fill="FFFFFF"/>
          </w:tcPr>
          <w:p w14:paraId="3873E339">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30</w:t>
            </w:r>
          </w:p>
        </w:tc>
      </w:tr>
      <w:tr w14:paraId="2C8350D7">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28C8E6A2">
            <w:pPr>
              <w:rPr>
                <w:rFonts w:hint="eastAsia" w:ascii="SimSun-ExtB" w:hAnsi="SimSun-ExtB" w:eastAsia="SimSun-ExtB" w:cs="SimSun-ExtB"/>
                <w:b w:val="0"/>
                <w:color w:val="000000"/>
              </w:rPr>
            </w:pPr>
            <w:r>
              <w:rPr>
                <w:rFonts w:hint="eastAsia" w:ascii="SimSun-ExtB" w:hAnsi="SimSun-ExtB" w:eastAsia="SimSun-ExtB" w:cs="SimSun-ExtB"/>
                <w:b w:val="0"/>
                <w:color w:val="000000"/>
              </w:rPr>
              <w:t>4</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1FBA713B">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37</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3DB2EA9E">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14</w:t>
            </w:r>
          </w:p>
        </w:tc>
        <w:tc>
          <w:tcPr>
            <w:tcW w:w="2248" w:type="dxa"/>
            <w:tcBorders>
              <w:top w:val="single" w:color="000000" w:sz="4" w:space="0"/>
              <w:left w:val="single" w:color="000000" w:sz="4" w:space="0"/>
              <w:bottom w:val="single" w:color="000000" w:sz="4" w:space="0"/>
              <w:right w:val="single" w:color="000000" w:sz="4" w:space="0"/>
            </w:tcBorders>
            <w:shd w:val="clear" w:color="auto" w:fill="FFFFFF"/>
          </w:tcPr>
          <w:p w14:paraId="12ED924F">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23</w:t>
            </w:r>
          </w:p>
        </w:tc>
      </w:tr>
      <w:tr w14:paraId="361951B4">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13A8454F">
            <w:pPr>
              <w:rPr>
                <w:rFonts w:hint="eastAsia" w:ascii="SimSun-ExtB" w:hAnsi="SimSun-ExtB" w:eastAsia="SimSun-ExtB" w:cs="SimSun-ExtB"/>
                <w:b w:val="0"/>
                <w:color w:val="000000"/>
              </w:rPr>
            </w:pPr>
            <w:r>
              <w:rPr>
                <w:rFonts w:hint="eastAsia" w:ascii="SimSun-ExtB" w:hAnsi="SimSun-ExtB" w:eastAsia="SimSun-ExtB" w:cs="SimSun-ExtB"/>
                <w:b w:val="0"/>
                <w:color w:val="000000"/>
              </w:rPr>
              <w:t>5</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70E59ACC">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14</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55BB01C9">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98</w:t>
            </w:r>
          </w:p>
        </w:tc>
        <w:tc>
          <w:tcPr>
            <w:tcW w:w="2248" w:type="dxa"/>
            <w:tcBorders>
              <w:top w:val="single" w:color="000000" w:sz="4" w:space="0"/>
              <w:left w:val="single" w:color="000000" w:sz="4" w:space="0"/>
              <w:bottom w:val="single" w:color="000000" w:sz="4" w:space="0"/>
              <w:right w:val="single" w:color="000000" w:sz="4" w:space="0"/>
            </w:tcBorders>
            <w:shd w:val="clear" w:color="auto" w:fill="FFFFFF"/>
          </w:tcPr>
          <w:p w14:paraId="77804533">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84</w:t>
            </w:r>
          </w:p>
        </w:tc>
      </w:tr>
      <w:tr w14:paraId="7468F623">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41C3B27A">
            <w:pPr>
              <w:rPr>
                <w:rFonts w:hint="eastAsia" w:ascii="SimSun-ExtB" w:hAnsi="SimSun-ExtB" w:eastAsia="SimSun-ExtB" w:cs="SimSun-ExtB"/>
                <w:b w:val="0"/>
                <w:color w:val="000000"/>
              </w:rPr>
            </w:pPr>
            <w:r>
              <w:rPr>
                <w:rFonts w:hint="eastAsia" w:ascii="SimSun-ExtB" w:hAnsi="SimSun-ExtB" w:eastAsia="SimSun-ExtB" w:cs="SimSun-ExtB"/>
                <w:b w:val="0"/>
                <w:color w:val="000000"/>
              </w:rPr>
              <w:t>6</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276243F3">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98</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37D83552">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122</w:t>
            </w:r>
          </w:p>
        </w:tc>
        <w:tc>
          <w:tcPr>
            <w:tcW w:w="2248" w:type="dxa"/>
            <w:tcBorders>
              <w:top w:val="single" w:color="000000" w:sz="4" w:space="0"/>
              <w:left w:val="single" w:color="000000" w:sz="4" w:space="0"/>
              <w:bottom w:val="single" w:color="000000" w:sz="4" w:space="0"/>
              <w:right w:val="single" w:color="000000" w:sz="4" w:space="0"/>
            </w:tcBorders>
            <w:shd w:val="clear" w:color="auto" w:fill="FFFFFF"/>
          </w:tcPr>
          <w:p w14:paraId="2BF1EC40">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24</w:t>
            </w:r>
          </w:p>
        </w:tc>
      </w:tr>
      <w:tr w14:paraId="2C7B7D5D">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101BFDEB">
            <w:pPr>
              <w:rPr>
                <w:rFonts w:hint="eastAsia" w:ascii="SimSun-ExtB" w:hAnsi="SimSun-ExtB" w:eastAsia="SimSun-ExtB" w:cs="SimSun-ExtB"/>
                <w:b w:val="0"/>
                <w:color w:val="000000"/>
              </w:rPr>
            </w:pPr>
            <w:r>
              <w:rPr>
                <w:rFonts w:hint="eastAsia" w:ascii="SimSun-ExtB" w:hAnsi="SimSun-ExtB" w:eastAsia="SimSun-ExtB" w:cs="SimSun-ExtB"/>
                <w:b w:val="0"/>
                <w:color w:val="000000"/>
              </w:rPr>
              <w:t>7</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2ABF5625">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122</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620B3845">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124</w:t>
            </w:r>
          </w:p>
        </w:tc>
        <w:tc>
          <w:tcPr>
            <w:tcW w:w="2248" w:type="dxa"/>
            <w:tcBorders>
              <w:top w:val="single" w:color="000000" w:sz="4" w:space="0"/>
              <w:left w:val="single" w:color="000000" w:sz="4" w:space="0"/>
              <w:bottom w:val="single" w:color="000000" w:sz="4" w:space="0"/>
              <w:right w:val="single" w:color="000000" w:sz="4" w:space="0"/>
            </w:tcBorders>
            <w:shd w:val="clear" w:color="auto" w:fill="FFFFFF"/>
          </w:tcPr>
          <w:p w14:paraId="0CD9CA5F">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2</w:t>
            </w:r>
          </w:p>
        </w:tc>
      </w:tr>
      <w:tr w14:paraId="699523CF">
        <w:tblPrEx>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040CB985">
            <w:pPr>
              <w:rPr>
                <w:rFonts w:hint="eastAsia" w:ascii="SimSun-ExtB" w:hAnsi="SimSun-ExtB" w:eastAsia="SimSun-ExtB" w:cs="SimSun-ExtB"/>
                <w:b w:val="0"/>
                <w:color w:val="000000"/>
              </w:rPr>
            </w:pPr>
            <w:r>
              <w:rPr>
                <w:rFonts w:hint="eastAsia" w:ascii="SimSun-ExtB" w:hAnsi="SimSun-ExtB" w:eastAsia="SimSun-ExtB" w:cs="SimSun-ExtB"/>
                <w:b w:val="0"/>
                <w:color w:val="000000"/>
              </w:rPr>
              <w:t>8</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10BEE729">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124</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Pr>
          <w:p w14:paraId="2DEBB21B">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183</w:t>
            </w:r>
          </w:p>
        </w:tc>
        <w:tc>
          <w:tcPr>
            <w:tcW w:w="2248" w:type="dxa"/>
            <w:tcBorders>
              <w:top w:val="single" w:color="000000" w:sz="4" w:space="0"/>
              <w:left w:val="single" w:color="000000" w:sz="4" w:space="0"/>
              <w:bottom w:val="single" w:color="000000" w:sz="4" w:space="0"/>
              <w:right w:val="single" w:color="000000" w:sz="4" w:space="0"/>
            </w:tcBorders>
            <w:shd w:val="clear" w:color="auto" w:fill="FFFFFF"/>
          </w:tcPr>
          <w:p w14:paraId="5885C7A8">
            <w:pPr>
              <w:rPr>
                <w:rFonts w:hint="eastAsia" w:ascii="SimSun-ExtB" w:hAnsi="SimSun-ExtB" w:eastAsia="SimSun-ExtB" w:cs="SimSun-ExtB"/>
                <w:b w:val="0"/>
                <w:color w:val="000000"/>
                <w:lang w:val="en-US"/>
              </w:rPr>
            </w:pPr>
            <w:r>
              <w:rPr>
                <w:rFonts w:hint="eastAsia" w:ascii="SimSun-ExtB" w:hAnsi="SimSun-ExtB" w:eastAsia="SimSun-ExtB" w:cs="SimSun-ExtB"/>
                <w:b w:val="0"/>
                <w:color w:val="000000"/>
                <w:lang w:val="en-US"/>
              </w:rPr>
              <w:t>59</w:t>
            </w:r>
          </w:p>
        </w:tc>
      </w:tr>
    </w:tbl>
    <w:p w14:paraId="27E46E31">
      <w:pPr>
        <w:rPr>
          <w:rFonts w:hint="eastAsia" w:ascii="SimSun-ExtB" w:hAnsi="SimSun-ExtB" w:eastAsia="SimSun-ExtB" w:cs="SimSun-ExtB"/>
          <w:b/>
          <w:bCs/>
          <w:lang w:val="en-US"/>
        </w:rPr>
      </w:pPr>
      <w:r>
        <w:rPr>
          <w:rFonts w:hint="eastAsia" w:ascii="SimSun-ExtB" w:hAnsi="SimSun-ExtB" w:eastAsia="SimSun-ExtB" w:cs="SimSun-ExtB"/>
          <w:b/>
          <w:bCs/>
        </w:rPr>
        <w:t xml:space="preserve">Total Head Movement (SSTF) = </w:t>
      </w:r>
      <w:r>
        <w:rPr>
          <w:rFonts w:hint="eastAsia" w:ascii="SimSun-ExtB" w:hAnsi="SimSun-ExtB" w:eastAsia="SimSun-ExtB" w:cs="SimSun-ExtB"/>
          <w:b/>
          <w:bCs/>
          <w:lang w:val="en-US"/>
        </w:rPr>
        <w:t>236</w:t>
      </w:r>
    </w:p>
    <w:p w14:paraId="361F4086">
      <w:pPr>
        <w:rPr>
          <w:rFonts w:hint="eastAsia" w:ascii="SimSun-ExtB" w:hAnsi="SimSun-ExtB" w:eastAsia="SimSun-ExtB" w:cs="SimSun-ExtB"/>
        </w:rPr>
      </w:pPr>
      <w:r>
        <w:rPr>
          <w:rFonts w:hint="eastAsia" w:ascii="SimSun-ExtB" w:hAnsi="SimSun-ExtB" w:eastAsia="SimSun-ExtB" w:cs="SimSun-ExtB"/>
          <w:b/>
        </w:rPr>
        <w:t>3. Conclusion (FCFS vs SSTF)</w:t>
      </w:r>
    </w:p>
    <w:p w14:paraId="2F352AC2">
      <w:pPr>
        <w:rPr>
          <w:rFonts w:hint="eastAsia" w:ascii="SimSun-ExtB" w:hAnsi="SimSun-ExtB" w:eastAsia="SimSun-ExtB" w:cs="SimSun-ExtB"/>
        </w:rPr>
      </w:pPr>
      <w:r>
        <w:rPr>
          <w:rFonts w:hint="eastAsia" w:ascii="SimSun-ExtB" w:hAnsi="SimSun-ExtB" w:eastAsia="SimSun-ExtB" w:cs="SimSun-ExtB"/>
        </w:rPr>
        <w:t>⚠️ Conclus quel algorithme est le plus efficace et pourquoi.</w:t>
      </w:r>
    </w:p>
    <w:p w14:paraId="0CF0E1A5">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lang w:val="en-US"/>
        </w:rPr>
        <w:t xml:space="preserve">Both are not optimal. </w:t>
      </w:r>
      <w:r>
        <w:rPr>
          <w:rFonts w:hint="eastAsia" w:ascii="SimSun-ExtB" w:hAnsi="SimSun-ExtB" w:eastAsia="SimSun-ExtB" w:cs="SimSun-ExtB"/>
        </w:rPr>
        <w:t xml:space="preserve">SSTF is clearly more efficient in terms of head movement. However, it may cause </w:t>
      </w:r>
      <w:r>
        <w:rPr>
          <w:rStyle w:val="13"/>
          <w:rFonts w:hint="eastAsia" w:ascii="SimSun-ExtB" w:hAnsi="SimSun-ExtB" w:eastAsia="SimSun-ExtB" w:cs="SimSun-ExtB"/>
        </w:rPr>
        <w:t>starvation</w:t>
      </w:r>
      <w:r>
        <w:rPr>
          <w:rFonts w:hint="eastAsia" w:ascii="SimSun-ExtB" w:hAnsi="SimSun-ExtB" w:eastAsia="SimSun-ExtB" w:cs="SimSun-ExtB"/>
        </w:rPr>
        <w:t xml:space="preserve"> for far requests if closer requests keep arriving.</w:t>
      </w:r>
    </w:p>
    <w:p w14:paraId="79960457">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rPr>
        <w:t>✔ Conclusion: SSTF is more efficient but not always fair.</w:t>
      </w:r>
    </w:p>
    <w:p w14:paraId="7E6B34E2">
      <w:pPr>
        <w:rPr>
          <w:rFonts w:hint="eastAsia" w:ascii="SimSun-ExtB" w:hAnsi="SimSun-ExtB" w:eastAsia="SimSun-ExtB" w:cs="SimSun-ExtB"/>
        </w:rPr>
      </w:pPr>
      <w:r>
        <w:rPr>
          <w:rFonts w:hint="eastAsia" w:ascii="SimSun-ExtB" w:hAnsi="SimSun-ExtB" w:eastAsia="SimSun-ExtB" w:cs="SimSun-ExtB"/>
          <w:b/>
        </w:rPr>
        <w:t>Final Conclusion</w:t>
      </w:r>
    </w:p>
    <w:p w14:paraId="5FB77A06">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rPr>
        <w:t>This assignment demonstrates how operating system algorithms strongly impact performance:</w:t>
      </w:r>
    </w:p>
    <w:p w14:paraId="6119942E">
      <w:pPr>
        <w:keepNext w:val="0"/>
        <w:keepLines w:val="0"/>
        <w:widowControl/>
        <w:numPr>
          <w:ilvl w:val="0"/>
          <w:numId w:val="10"/>
        </w:numPr>
        <w:suppressLineNumbers w:val="0"/>
        <w:spacing w:before="0" w:beforeAutospacing="1" w:after="0" w:afterAutospacing="1"/>
        <w:ind w:left="720" w:hanging="360"/>
        <w:rPr>
          <w:rFonts w:hint="eastAsia" w:ascii="SimSun-ExtB" w:hAnsi="SimSun-ExtB" w:eastAsia="SimSun-ExtB" w:cs="SimSun-ExtB"/>
        </w:rPr>
      </w:pPr>
      <w:r>
        <w:rPr>
          <w:rFonts w:hint="eastAsia" w:ascii="SimSun-ExtB" w:hAnsi="SimSun-ExtB" w:eastAsia="SimSun-ExtB" w:cs="SimSun-ExtB"/>
        </w:rPr>
        <w:t xml:space="preserve">CPU scheduling: Round Robin improves responsiveness and fairness compared to FCFS </w:t>
      </w:r>
    </w:p>
    <w:p w14:paraId="3BEB22E3">
      <w:pPr>
        <w:keepNext w:val="0"/>
        <w:keepLines w:val="0"/>
        <w:widowControl/>
        <w:numPr>
          <w:ilvl w:val="0"/>
          <w:numId w:val="10"/>
        </w:numPr>
        <w:suppressLineNumbers w:val="0"/>
        <w:spacing w:before="0" w:beforeAutospacing="1" w:after="0" w:afterAutospacing="1"/>
        <w:ind w:left="720" w:hanging="360"/>
        <w:rPr>
          <w:rFonts w:hint="eastAsia" w:ascii="SimSun-ExtB" w:hAnsi="SimSun-ExtB" w:eastAsia="SimSun-ExtB" w:cs="SimSun-ExtB"/>
        </w:rPr>
      </w:pPr>
      <w:r>
        <w:rPr>
          <w:rFonts w:hint="eastAsia" w:ascii="SimSun-ExtB" w:hAnsi="SimSun-ExtB" w:eastAsia="SimSun-ExtB" w:cs="SimSun-ExtB"/>
        </w:rPr>
        <w:t xml:space="preserve">Synchronization: Mutex prevents race conditions and ensures data consistency </w:t>
      </w:r>
    </w:p>
    <w:p w14:paraId="32365A6E">
      <w:pPr>
        <w:keepNext w:val="0"/>
        <w:keepLines w:val="0"/>
        <w:widowControl/>
        <w:numPr>
          <w:ilvl w:val="0"/>
          <w:numId w:val="10"/>
        </w:numPr>
        <w:suppressLineNumbers w:val="0"/>
        <w:spacing w:before="0" w:beforeAutospacing="1" w:after="0" w:afterAutospacing="1"/>
        <w:ind w:left="720" w:hanging="360"/>
        <w:rPr>
          <w:rFonts w:hint="eastAsia" w:ascii="SimSun-ExtB" w:hAnsi="SimSun-ExtB" w:eastAsia="SimSun-ExtB" w:cs="SimSun-ExtB"/>
        </w:rPr>
      </w:pPr>
      <w:r>
        <w:rPr>
          <w:rFonts w:hint="eastAsia" w:ascii="SimSun-ExtB" w:hAnsi="SimSun-ExtB" w:eastAsia="SimSun-ExtB" w:cs="SimSun-ExtB"/>
        </w:rPr>
        <w:t xml:space="preserve">Memory management: LRU is more efficient than FIFO due to better usage prediction </w:t>
      </w:r>
    </w:p>
    <w:p w14:paraId="6DAC0BCE">
      <w:pPr>
        <w:keepNext w:val="0"/>
        <w:keepLines w:val="0"/>
        <w:widowControl/>
        <w:numPr>
          <w:ilvl w:val="0"/>
          <w:numId w:val="10"/>
        </w:numPr>
        <w:suppressLineNumbers w:val="0"/>
        <w:spacing w:before="0" w:beforeAutospacing="1" w:after="0" w:afterAutospacing="1"/>
        <w:ind w:left="720" w:hanging="360"/>
        <w:rPr>
          <w:rFonts w:hint="eastAsia" w:ascii="SimSun-ExtB" w:hAnsi="SimSun-ExtB" w:eastAsia="SimSun-ExtB" w:cs="SimSun-ExtB"/>
        </w:rPr>
      </w:pPr>
      <w:bookmarkStart w:id="0" w:name="_GoBack"/>
      <w:r>
        <w:rPr>
          <w:rFonts w:hint="eastAsia" w:ascii="SimSun-ExtB" w:hAnsi="SimSun-ExtB" w:eastAsia="SimSun-ExtB" w:cs="SimSun-ExtB"/>
        </w:rPr>
        <w:t xml:space="preserve">Disk scheduling: SSTF reduces head movement but can introduce starvation risks </w:t>
      </w:r>
      <w:bookmarkEnd w:id="0"/>
    </w:p>
    <w:p w14:paraId="5B36B430">
      <w:pPr>
        <w:pStyle w:val="25"/>
        <w:keepNext w:val="0"/>
        <w:keepLines w:val="0"/>
        <w:widowControl/>
        <w:suppressLineNumbers w:val="0"/>
        <w:rPr>
          <w:rFonts w:hint="eastAsia" w:ascii="SimSun-ExtB" w:hAnsi="SimSun-ExtB" w:eastAsia="SimSun-ExtB" w:cs="SimSun-ExtB"/>
        </w:rPr>
      </w:pPr>
      <w:r>
        <w:rPr>
          <w:rFonts w:hint="eastAsia" w:ascii="SimSun-ExtB" w:hAnsi="SimSun-ExtB" w:eastAsia="SimSun-ExtB" w:cs="SimSun-ExtB"/>
        </w:rPr>
        <w:t>Overall, OS design is a trade-off between performance, fairness, and complexity.</w:t>
      </w:r>
    </w:p>
    <w:p w14:paraId="4628E716">
      <w:pPr>
        <w:rPr>
          <w:rFonts w:hint="eastAsia" w:ascii="SimSun-ExtB" w:hAnsi="SimSun-ExtB" w:eastAsia="SimSun-ExtB" w:cs="SimSun-ExtB"/>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HGKyokashotai"/>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astica"/>
    <w:panose1 w:val="00000000000000000000"/>
    <w:charset w:val="00"/>
    <w:family w:val="auto"/>
    <w:pitch w:val="default"/>
    <w:sig w:usb0="00000000" w:usb1="00000000" w:usb2="00000000" w:usb3="00000000" w:csb0="00000000" w:csb1="00000000"/>
  </w:font>
  <w:font w:name="Lastica">
    <w:panose1 w:val="02000500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serif">
    <w:altName w:val="Lastica"/>
    <w:panose1 w:val="00000000000000000000"/>
    <w:charset w:val="00"/>
    <w:family w:val="auto"/>
    <w:pitch w:val="default"/>
    <w:sig w:usb0="00000000" w:usb1="00000000" w:usb2="00000000" w:usb3="00000000" w:csb0="00000000" w:csb1="00000000"/>
  </w:font>
  <w:font w:name="HGKyokashotai">
    <w:panose1 w:val="02020609000000000000"/>
    <w:charset w:val="80"/>
    <w:family w:val="auto"/>
    <w:pitch w:val="default"/>
    <w:sig w:usb0="80000281" w:usb1="28C76CF8" w:usb2="00000010" w:usb3="00000000" w:csb0="0002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SimSun">
    <w:panose1 w:val="02010609030101010101"/>
    <w:charset w:val="86"/>
    <w:family w:val="auto"/>
    <w:pitch w:val="default"/>
    <w:sig w:usb0="00000203" w:usb1="288F0000" w:usb2="00000006" w:usb3="00000000" w:csb0="00040001" w:csb1="00000000"/>
  </w:font>
  <w:font w:name="SimSun-ExtB">
    <w:panose1 w:val="02010609060101010101"/>
    <w:charset w:val="86"/>
    <w:family w:val="auto"/>
    <w:pitch w:val="default"/>
    <w:sig w:usb0="00000001" w:usb1="02000000" w:usb2="00000000"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B5AEE6"/>
    <w:multiLevelType w:val="singleLevel"/>
    <w:tmpl w:val="B3B5AEE6"/>
    <w:lvl w:ilvl="0" w:tentative="0">
      <w:start w:val="1"/>
      <w:numFmt w:val="decimal"/>
      <w:suff w:val="space"/>
      <w:lvlText w:val="%1."/>
      <w:lvlJc w:val="left"/>
    </w:lvl>
  </w:abstractNum>
  <w:abstractNum w:abstractNumId="1">
    <w:nsid w:val="F9F089CD"/>
    <w:multiLevelType w:val="multilevel"/>
    <w:tmpl w:val="F9F089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32"/>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16"/>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35"/>
      <w:lvlText w:val=""/>
      <w:lvlJc w:val="left"/>
      <w:pPr>
        <w:tabs>
          <w:tab w:val="left" w:pos="360"/>
        </w:tabs>
        <w:ind w:left="360" w:hanging="360"/>
      </w:pPr>
      <w:rPr>
        <w:rFonts w:hint="default" w:ascii="Symbol" w:hAnsi="Symbol"/>
      </w:rPr>
    </w:lvl>
  </w:abstractNum>
  <w:abstractNum w:abstractNumId="8">
    <w:nsid w:val="0107AA06"/>
    <w:multiLevelType w:val="multilevel"/>
    <w:tmpl w:val="0107AA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37A2445"/>
    <w:multiLevelType w:val="singleLevel"/>
    <w:tmpl w:val="337A2445"/>
    <w:lvl w:ilvl="0" w:tentative="0">
      <w:start w:val="2"/>
      <w:numFmt w:val="decimal"/>
      <w:suff w:val="space"/>
      <w:lvlText w:val="%1."/>
      <w:lvlJc w:val="left"/>
    </w:lvl>
  </w:abstractNum>
  <w:num w:numId="1">
    <w:abstractNumId w:val="5"/>
  </w:num>
  <w:num w:numId="2">
    <w:abstractNumId w:val="2"/>
  </w:num>
  <w:num w:numId="3">
    <w:abstractNumId w:val="6"/>
  </w:num>
  <w:num w:numId="4">
    <w:abstractNumId w:val="3"/>
  </w:num>
  <w:num w:numId="5">
    <w:abstractNumId w:val="4"/>
  </w:num>
  <w:num w:numId="6">
    <w:abstractNumId w:val="7"/>
  </w:num>
  <w:num w:numId="7">
    <w:abstractNumId w:val="1"/>
  </w:num>
  <w:num w:numId="8">
    <w:abstractNumId w:val="0"/>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8151F1"/>
    <w:rsid w:val="1DA95FFD"/>
    <w:rsid w:val="4D16313C"/>
    <w:rsid w:val="640B38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character" w:styleId="12">
    <w:name w:val="HTML Code"/>
    <w:semiHidden/>
    <w:unhideWhenUsed/>
    <w:uiPriority w:val="99"/>
    <w:rPr>
      <w:rFonts w:ascii="Courier New" w:hAnsi="Courier New" w:cs="Courier New"/>
      <w:sz w:val="20"/>
      <w:szCs w:val="20"/>
    </w:r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6">
    <w:name w:val="List Bullet 2"/>
    <w:basedOn w:val="1"/>
    <w:unhideWhenUsed/>
    <w:uiPriority w:val="99"/>
    <w:pPr>
      <w:numPr>
        <w:ilvl w:val="0"/>
        <w:numId w:val="1"/>
      </w:numPr>
      <w:contextualSpacing/>
    </w:pPr>
  </w:style>
  <w:style w:type="paragraph" w:styleId="17">
    <w:name w:val="List Continue 2"/>
    <w:basedOn w:val="1"/>
    <w:unhideWhenUsed/>
    <w:uiPriority w:val="99"/>
    <w:pPr>
      <w:spacing w:after="120"/>
      <w:ind w:left="720"/>
      <w:contextualSpacing/>
    </w:pPr>
  </w:style>
  <w:style w:type="paragraph" w:styleId="18">
    <w:name w:val="List Number 3"/>
    <w:basedOn w:val="1"/>
    <w:unhideWhenUsed/>
    <w:uiPriority w:val="99"/>
    <w:pPr>
      <w:numPr>
        <w:ilvl w:val="0"/>
        <w:numId w:val="2"/>
      </w:numPr>
      <w:contextualSpacing/>
    </w:pPr>
  </w:style>
  <w:style w:type="paragraph" w:styleId="19">
    <w:name w:val="Body Text 3"/>
    <w:basedOn w:val="1"/>
    <w:link w:val="49"/>
    <w:unhideWhenUsed/>
    <w:uiPriority w:val="99"/>
    <w:pPr>
      <w:spacing w:after="120"/>
    </w:pPr>
    <w:rPr>
      <w:sz w:val="16"/>
      <w:szCs w:val="16"/>
    </w:rPr>
  </w:style>
  <w:style w:type="paragraph" w:styleId="20">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1">
    <w:name w:val="List Number"/>
    <w:basedOn w:val="1"/>
    <w:unhideWhenUsed/>
    <w:uiPriority w:val="99"/>
    <w:pPr>
      <w:numPr>
        <w:ilvl w:val="0"/>
        <w:numId w:val="3"/>
      </w:numPr>
      <w:contextualSpacing/>
    </w:pPr>
  </w:style>
  <w:style w:type="paragraph" w:styleId="22">
    <w:name w:val="Body Text"/>
    <w:basedOn w:val="1"/>
    <w:link w:val="47"/>
    <w:unhideWhenUsed/>
    <w:uiPriority w:val="99"/>
    <w:pPr>
      <w:spacing w:after="120"/>
    </w:pPr>
  </w:style>
  <w:style w:type="paragraph" w:styleId="23">
    <w:name w:val="List 3"/>
    <w:basedOn w:val="1"/>
    <w:unhideWhenUsed/>
    <w:uiPriority w:val="99"/>
    <w:pPr>
      <w:ind w:left="1080" w:hanging="360"/>
      <w:contextualSpacing/>
    </w:pPr>
  </w:style>
  <w:style w:type="paragraph" w:styleId="24">
    <w:name w:val="Body Text 2"/>
    <w:basedOn w:val="1"/>
    <w:link w:val="48"/>
    <w:unhideWhenUsed/>
    <w:uiPriority w:val="99"/>
    <w:pPr>
      <w:spacing w:after="120" w:line="480" w:lineRule="auto"/>
    </w:pPr>
  </w:style>
  <w:style w:type="paragraph" w:styleId="2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6">
    <w:name w:val="footer"/>
    <w:basedOn w:val="1"/>
    <w:link w:val="39"/>
    <w:unhideWhenUsed/>
    <w:qFormat/>
    <w:uiPriority w:val="99"/>
    <w:pPr>
      <w:tabs>
        <w:tab w:val="center" w:pos="4680"/>
        <w:tab w:val="right" w:pos="9360"/>
      </w:tabs>
      <w:spacing w:after="0" w:line="240" w:lineRule="auto"/>
    </w:pPr>
  </w:style>
  <w:style w:type="paragraph" w:styleId="27">
    <w:name w:val="List"/>
    <w:basedOn w:val="1"/>
    <w:unhideWhenUsed/>
    <w:uiPriority w:val="99"/>
    <w:pPr>
      <w:ind w:left="360" w:hanging="360"/>
      <w:contextualSpacing/>
    </w:pPr>
  </w:style>
  <w:style w:type="paragraph" w:styleId="28">
    <w:name w:val="header"/>
    <w:basedOn w:val="1"/>
    <w:link w:val="38"/>
    <w:unhideWhenUsed/>
    <w:uiPriority w:val="99"/>
    <w:pPr>
      <w:tabs>
        <w:tab w:val="center" w:pos="4680"/>
        <w:tab w:val="right" w:pos="9360"/>
      </w:tabs>
      <w:spacing w:after="0" w:line="240" w:lineRule="auto"/>
    </w:pPr>
  </w:style>
  <w:style w:type="paragraph" w:styleId="29">
    <w:name w:val="macro"/>
    <w:link w:val="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List Continue 3"/>
    <w:basedOn w:val="1"/>
    <w:unhideWhenUsed/>
    <w:uiPriority w:val="99"/>
    <w:pPr>
      <w:spacing w:after="120"/>
      <w:ind w:left="1080"/>
      <w:contextualSpacing/>
    </w:pPr>
  </w:style>
  <w:style w:type="paragraph" w:styleId="31">
    <w:name w:val="List Number 2"/>
    <w:basedOn w:val="1"/>
    <w:unhideWhenUsed/>
    <w:uiPriority w:val="99"/>
    <w:pPr>
      <w:numPr>
        <w:ilvl w:val="0"/>
        <w:numId w:val="4"/>
      </w:numPr>
      <w:contextualSpacing/>
    </w:pPr>
  </w:style>
  <w:style w:type="paragraph" w:styleId="32">
    <w:name w:val="List Bullet 3"/>
    <w:basedOn w:val="1"/>
    <w:unhideWhenUsed/>
    <w:uiPriority w:val="99"/>
    <w:pPr>
      <w:numPr>
        <w:ilvl w:val="0"/>
        <w:numId w:val="5"/>
      </w:numPr>
      <w:contextualSpacing/>
    </w:pPr>
  </w:style>
  <w:style w:type="paragraph" w:styleId="33">
    <w:name w:val="List 2"/>
    <w:basedOn w:val="1"/>
    <w:unhideWhenUsed/>
    <w:uiPriority w:val="99"/>
    <w:pPr>
      <w:ind w:left="720" w:hanging="360"/>
      <w:contextualSpacing/>
    </w:pPr>
  </w:style>
  <w:style w:type="paragraph" w:styleId="34">
    <w:name w:val="List Continue"/>
    <w:basedOn w:val="1"/>
    <w:unhideWhenUsed/>
    <w:uiPriority w:val="99"/>
    <w:pPr>
      <w:spacing w:after="120"/>
      <w:ind w:left="360"/>
      <w:contextualSpacing/>
    </w:pPr>
  </w:style>
  <w:style w:type="paragraph" w:styleId="35">
    <w:name w:val="List Bullet"/>
    <w:basedOn w:val="1"/>
    <w:unhideWhenUsed/>
    <w:uiPriority w:val="99"/>
    <w:pPr>
      <w:numPr>
        <w:ilvl w:val="0"/>
        <w:numId w:val="6"/>
      </w:numPr>
      <w:contextualSpacing/>
    </w:pPr>
  </w:style>
  <w:style w:type="paragraph" w:styleId="36">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8">
    <w:name w:val="Header Char"/>
    <w:basedOn w:val="11"/>
    <w:link w:val="28"/>
    <w:qFormat/>
    <w:uiPriority w:val="99"/>
  </w:style>
  <w:style w:type="character" w:customStyle="1" w:styleId="39">
    <w:name w:val="Footer Char"/>
    <w:basedOn w:val="11"/>
    <w:link w:val="26"/>
    <w:qFormat/>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1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22"/>
    <w:uiPriority w:val="99"/>
  </w:style>
  <w:style w:type="character" w:customStyle="1" w:styleId="48">
    <w:name w:val="Body Text 2 Char"/>
    <w:basedOn w:val="11"/>
    <w:link w:val="24"/>
    <w:uiPriority w:val="99"/>
  </w:style>
  <w:style w:type="character" w:customStyle="1" w:styleId="49">
    <w:name w:val="Body Text 3 Char"/>
    <w:basedOn w:val="11"/>
    <w:link w:val="19"/>
    <w:uiPriority w:val="99"/>
    <w:rPr>
      <w:sz w:val="16"/>
      <w:szCs w:val="16"/>
    </w:rPr>
  </w:style>
  <w:style w:type="character" w:customStyle="1" w:styleId="50">
    <w:name w:val="Macro Text Char"/>
    <w:basedOn w:val="11"/>
    <w:link w:val="29"/>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uiPriority w:val="29"/>
    <w:rPr>
      <w:i/>
      <w:iCs/>
      <w:color w:val="000000" w:themeColor="text1"/>
      <w14:textFill>
        <w14:solidFill>
          <w14:schemeClr w14:val="tx1"/>
        </w14:solidFill>
      </w14:textFill>
    </w:rPr>
  </w:style>
  <w:style w:type="character" w:customStyle="1" w:styleId="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Table Grid"/>
    <w:basedOn w:val="3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8">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9">
    <w:name w:val="Light Shading Accent 1"/>
    <w:basedOn w:val="37"/>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0">
    <w:name w:val="Light Shading Accent 2"/>
    <w:basedOn w:val="37"/>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1">
    <w:name w:val="Light Shading Accent 3"/>
    <w:basedOn w:val="37"/>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2">
    <w:name w:val="Light Shading Accent 4"/>
    <w:basedOn w:val="37"/>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3">
    <w:name w:val="Light Shading Accent 5"/>
    <w:basedOn w:val="37"/>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4">
    <w:name w:val="Light Shading Accent 6"/>
    <w:basedOn w:val="37"/>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5">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6">
    <w:name w:val="Light List Accent 1"/>
    <w:basedOn w:val="37"/>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7">
    <w:name w:val="Light List Accent 2"/>
    <w:basedOn w:val="37"/>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8">
    <w:name w:val="Light List Accent 3"/>
    <w:basedOn w:val="37"/>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9">
    <w:name w:val="Light List Accent 4"/>
    <w:basedOn w:val="37"/>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0">
    <w:name w:val="Light List Accent 5"/>
    <w:basedOn w:val="37"/>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1">
    <w:name w:val="Light List Accent 6"/>
    <w:basedOn w:val="37"/>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2">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3">
    <w:name w:val="Light Grid Accent 1"/>
    <w:basedOn w:val="37"/>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4">
    <w:name w:val="Light Grid Accent 2"/>
    <w:basedOn w:val="37"/>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5">
    <w:name w:val="Light Grid Accent 3"/>
    <w:basedOn w:val="37"/>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6">
    <w:name w:val="Light Grid Accent 4"/>
    <w:basedOn w:val="37"/>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7">
    <w:name w:val="Light Grid Accent 5"/>
    <w:basedOn w:val="37"/>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8">
    <w:name w:val="Light Grid Accent 6"/>
    <w:basedOn w:val="37"/>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9">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0">
    <w:name w:val="Medium Shading 1 Accent 1"/>
    <w:basedOn w:val="37"/>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1">
    <w:name w:val="Medium Shading 1 Accent 2"/>
    <w:basedOn w:val="37"/>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2">
    <w:name w:val="Medium Shading 1 Accent 3"/>
    <w:basedOn w:val="37"/>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3">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4">
    <w:name w:val="Medium Shading 1 Accent 5"/>
    <w:basedOn w:val="37"/>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5">
    <w:name w:val="Medium Shading 1 Accent 6"/>
    <w:basedOn w:val="37"/>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6">
    <w:name w:val="Medium Shading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1"/>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3"/>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4"/>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5"/>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6"/>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List 1"/>
    <w:basedOn w:val="37"/>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4">
    <w:name w:val="Medium List 1 Accent 1"/>
    <w:basedOn w:val="37"/>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5">
    <w:name w:val="Medium List 1 Accent 2"/>
    <w:basedOn w:val="37"/>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6">
    <w:name w:val="Medium List 1 Accent 3"/>
    <w:basedOn w:val="37"/>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7">
    <w:name w:val="Medium List 1 Accent 4"/>
    <w:basedOn w:val="37"/>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8">
    <w:name w:val="Medium List 1 Accent 5"/>
    <w:basedOn w:val="37"/>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9">
    <w:name w:val="Medium List 1 Accent 6"/>
    <w:basedOn w:val="37"/>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0">
    <w:name w:val="Medium Lis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1"/>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3"/>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4"/>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5"/>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6"/>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Grid 1"/>
    <w:basedOn w:val="37"/>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8">
    <w:name w:val="Medium Grid 1 Accent 1"/>
    <w:basedOn w:val="37"/>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9">
    <w:name w:val="Medium Grid 1 Accent 2"/>
    <w:basedOn w:val="37"/>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0">
    <w:name w:val="Medium Grid 1 Accent 3"/>
    <w:basedOn w:val="37"/>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1">
    <w:name w:val="Medium Grid 1 Accent 4"/>
    <w:basedOn w:val="37"/>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2">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3">
    <w:name w:val="Medium Grid 1 Accent 6"/>
    <w:basedOn w:val="37"/>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4">
    <w:name w:val="Medium Grid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5">
    <w:name w:val="Medium Grid 2 Accent 1"/>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6">
    <w:name w:val="Medium Grid 2 Accent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7">
    <w:name w:val="Medium Grid 2 Accent 3"/>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8">
    <w:name w:val="Medium Grid 2 Accent 4"/>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9">
    <w:name w:val="Medium Grid 2 Accent 5"/>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0">
    <w:name w:val="Medium Grid 2 Accent 6"/>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1">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2">
    <w:name w:val="Medium Grid 3 Accent 1"/>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3">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4">
    <w:name w:val="Medium Grid 3 Accent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5">
    <w:name w:val="Medium Grid 3 Accent 4"/>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6">
    <w:name w:val="Medium Grid 3 Accent 5"/>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7">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8">
    <w:name w:val="Dark List"/>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9">
    <w:name w:val="Dark List Accent 1"/>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0">
    <w:name w:val="Dark List Accent 2"/>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1">
    <w:name w:val="Dark List Accent 3"/>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2">
    <w:name w:val="Dark List Accent 4"/>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3">
    <w:name w:val="Dark List Accent 5"/>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4">
    <w:name w:val="Dark List Accent 6"/>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5">
    <w:name w:val="Colorful Shading"/>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1"/>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2"/>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3"/>
    <w:basedOn w:val="37"/>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9">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5"/>
    <w:basedOn w:val="37"/>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6"/>
    <w:basedOn w:val="37"/>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List"/>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3">
    <w:name w:val="Colorful List Accent 1"/>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4">
    <w:name w:val="Colorful List Accent 2"/>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5">
    <w:name w:val="Colorful List Accent 3"/>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6">
    <w:name w:val="Colorful List Accent 4"/>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7">
    <w:name w:val="Colorful List Accent 5"/>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8">
    <w:name w:val="Colorful List Accent 6"/>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9">
    <w:name w:val="Colorful Grid"/>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0">
    <w:name w:val="Colorful Grid Accent 1"/>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1">
    <w:name w:val="Colorful Grid Accent 2"/>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2">
    <w:name w:val="Colorful Grid Accent 3"/>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3">
    <w:name w:val="Colorful Grid Accent 4"/>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4">
    <w:name w:val="Colorful Grid Accent 5"/>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5">
    <w:name w:val="Colorful Grid Accent 6"/>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410</Words>
  <Characters>3335</Characters>
  <Lines>0</Lines>
  <Paragraphs>0</Paragraphs>
  <TotalTime>142</TotalTime>
  <ScaleCrop>false</ScaleCrop>
  <LinksUpToDate>false</LinksUpToDate>
  <CharactersWithSpaces>3692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Sylvestre IBOMBO GAKOSSO</cp:lastModifiedBy>
  <dcterms:modified xsi:type="dcterms:W3CDTF">2026-05-20T00:28:45Z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eyJoZGlkIjoiMzhkNzc5ZWRkMTJkN2E5N2RkNjQ5Nzg1NzQ4ZDYyYzQiLCJ1c2VySWQiOiIzNzI4NjE4NTg1NDIxIn0=</vt:lpwstr>
  </property>
  <property fmtid="{D5CDD505-2E9C-101B-9397-08002B2CF9AE}" pid="3" name="KSOProductBuildVer">
    <vt:lpwstr>1036-12.1.0.26372</vt:lpwstr>
  </property>
  <property fmtid="{D5CDD505-2E9C-101B-9397-08002B2CF9AE}" pid="4" name="ICV">
    <vt:lpwstr>D1FEBBF29F194805BD1ABA3E65C3D336_12</vt:lpwstr>
  </property>
</Properties>
</file>